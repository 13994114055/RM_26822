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D3056">
      <w:pPr>
        <w:jc w:val="center"/>
      </w:pPr>
      <w:r>
        <w:rPr>
          <w:b/>
          <w:color w:val="1F3864"/>
          <w:sz w:val="30"/>
        </w:rPr>
        <w:t>RoboMaster 战队招新面试评分表 · 电控组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1247"/>
        <w:gridCol w:w="2381"/>
        <w:gridCol w:w="1020"/>
        <w:gridCol w:w="2381"/>
        <w:gridCol w:w="850"/>
        <w:gridCol w:w="2891"/>
      </w:tblGrid>
      <w:tr w14:paraId="0796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0" w:type="dxa"/>
            <w:shd w:val="clear" w:color="auto" w:fill="D9E1F2"/>
            <w:vAlign w:val="center"/>
          </w:tcPr>
          <w:p w14:paraId="6C63B3C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1" w:type="dxa"/>
            <w:vAlign w:val="center"/>
          </w:tcPr>
          <w:p w14:paraId="28412DD3">
            <w:pPr>
              <w:spacing w:line="240" w:lineRule="auto"/>
            </w:pPr>
          </w:p>
        </w:tc>
        <w:tc>
          <w:tcPr>
            <w:tcW w:w="1247" w:type="dxa"/>
            <w:shd w:val="clear" w:color="auto" w:fill="D9E1F2"/>
            <w:vAlign w:val="center"/>
          </w:tcPr>
          <w:p w14:paraId="299D205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年级/专业</w:t>
            </w:r>
          </w:p>
        </w:tc>
        <w:tc>
          <w:tcPr>
            <w:tcW w:w="2381" w:type="dxa"/>
            <w:vAlign w:val="center"/>
          </w:tcPr>
          <w:p w14:paraId="12AE2113">
            <w:pPr>
              <w:spacing w:line="240" w:lineRule="auto"/>
            </w:pPr>
          </w:p>
        </w:tc>
        <w:tc>
          <w:tcPr>
            <w:tcW w:w="1020" w:type="dxa"/>
            <w:shd w:val="clear" w:color="auto" w:fill="D9E1F2"/>
            <w:vAlign w:val="center"/>
          </w:tcPr>
          <w:p w14:paraId="4C8DF79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面试官</w:t>
            </w:r>
          </w:p>
        </w:tc>
        <w:tc>
          <w:tcPr>
            <w:tcW w:w="2381" w:type="dxa"/>
            <w:vAlign w:val="center"/>
          </w:tcPr>
          <w:p w14:paraId="2D52BF2A">
            <w:pPr>
              <w:spacing w:line="240" w:lineRule="auto"/>
            </w:pPr>
          </w:p>
        </w:tc>
        <w:tc>
          <w:tcPr>
            <w:tcW w:w="850" w:type="dxa"/>
            <w:shd w:val="clear" w:color="auto" w:fill="D9E1F2"/>
            <w:vAlign w:val="center"/>
          </w:tcPr>
          <w:p w14:paraId="11ADB8D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891" w:type="dxa"/>
            <w:vAlign w:val="center"/>
          </w:tcPr>
          <w:p w14:paraId="0F54FAE8">
            <w:pPr>
              <w:spacing w:line="240" w:lineRule="auto"/>
            </w:pPr>
          </w:p>
        </w:tc>
      </w:tr>
    </w:tbl>
    <w:p w14:paraId="2C9336A3">
      <w:pPr>
        <w:spacing w:before="60" w:after="60"/>
      </w:pPr>
      <w:r>
        <w:rPr>
          <w:i/>
          <w:color w:val="595959"/>
          <w:sz w:val="17"/>
        </w:rPr>
        <w:t>圈选分数 1–5 ｜ ★=必问 ｜ ⚠=红线题，打 1 分直接否决 ｜ 统一追问：真实例子？具体做了什么？结果？重来怎么改？</w:t>
      </w:r>
    </w:p>
    <w:tbl>
      <w:tblPr>
        <w:tblStyle w:val="33"/>
        <w:tblW w:w="141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252"/>
        <w:gridCol w:w="850"/>
        <w:gridCol w:w="4252"/>
        <w:gridCol w:w="1474"/>
        <w:gridCol w:w="2664"/>
      </w:tblGrid>
      <w:tr w14:paraId="3669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6A499E6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4252" w:type="dxa"/>
            <w:shd w:val="clear" w:color="auto" w:fill="1F3864"/>
          </w:tcPr>
          <w:p w14:paraId="739FD55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 / 追问</w:t>
            </w:r>
          </w:p>
        </w:tc>
        <w:tc>
          <w:tcPr>
            <w:tcW w:w="850" w:type="dxa"/>
            <w:shd w:val="clear" w:color="auto" w:fill="1F3864"/>
          </w:tcPr>
          <w:p w14:paraId="23554E0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4252" w:type="dxa"/>
            <w:shd w:val="clear" w:color="auto" w:fill="1F3864"/>
          </w:tcPr>
          <w:p w14:paraId="2E4A7BC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评分锚点（1 / 3 / 5 分）</w:t>
            </w:r>
          </w:p>
        </w:tc>
        <w:tc>
          <w:tcPr>
            <w:tcW w:w="1474" w:type="dxa"/>
            <w:shd w:val="clear" w:color="auto" w:fill="1F3864"/>
          </w:tcPr>
          <w:p w14:paraId="2A6F258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</w:t>
            </w:r>
          </w:p>
        </w:tc>
        <w:tc>
          <w:tcPr>
            <w:tcW w:w="2664" w:type="dxa"/>
            <w:shd w:val="clear" w:color="auto" w:fill="1F3864"/>
          </w:tcPr>
          <w:p w14:paraId="79D1CC9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记录（关键原话）</w:t>
            </w:r>
          </w:p>
        </w:tc>
      </w:tr>
      <w:tr w14:paraId="5F3B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78160C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C1</w:t>
            </w:r>
          </w:p>
          <w:p w14:paraId="5A1AFCD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4BDE7E2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你为什么想进 RM 战队？你了解这个组平时具体做什么吗？从哪了解的？</w:t>
            </w:r>
          </w:p>
          <w:p w14:paraId="080DA8F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追问：如果进来第一个月只让你打杂、搬东西，你还来吗？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ECEE62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19B4B7B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1：只图奖项/简历/觉得酷，说不出组里做什么；一听打杂就失望</w:t>
            </w:r>
          </w:p>
          <w:p w14:paraId="0FAB527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3：有兴趣，但对日常工作了解模糊</w:t>
            </w:r>
          </w:p>
          <w:p w14:paraId="69406C3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5：了解真实日常（含打杂、熬夜、重复劳动），动机具体且能接受</w:t>
            </w:r>
          </w:p>
        </w:tc>
        <w:tc>
          <w:tcPr>
            <w:tcW w:w="1474" w:type="dxa"/>
            <w:vAlign w:val="center"/>
          </w:tcPr>
          <w:p w14:paraId="7D739AC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2ABAD5D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08A7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31CF58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C2</w:t>
            </w:r>
          </w:p>
          <w:p w14:paraId="0C735F6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5D9F6385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你每周能稳定投入多少小时？期末周、课设周怎么办？</w:t>
            </w:r>
          </w:p>
          <w:p w14:paraId="5AA6A9F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追问：这个数字你以前在哪件事上做到过？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195CCD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04FD719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1："看情况""尽量"，给不出数字</w:t>
            </w:r>
          </w:p>
          <w:p w14:paraId="236926C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3：给了数字，但没考虑冲突期</w:t>
            </w:r>
          </w:p>
          <w:p w14:paraId="377B2D3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5：数字具体到时段，主动说明冲突期并给出提前沟通方案</w:t>
            </w:r>
          </w:p>
        </w:tc>
        <w:tc>
          <w:tcPr>
            <w:tcW w:w="1474" w:type="dxa"/>
            <w:vAlign w:val="center"/>
          </w:tcPr>
          <w:p w14:paraId="364E125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55785CE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6880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4A060FF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C3</w:t>
            </w:r>
          </w:p>
          <w:p w14:paraId="66E6369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636B37F8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讲一次你搞砸事情的经历：什么时候告诉别人的？后来怎么补救的？</w:t>
            </w:r>
          </w:p>
          <w:p w14:paraId="5CC8C1A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追问：如果重来，你会在哪个时间点说？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9C2FD2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174D103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1：说不出例子，或全程推给别人/客观原因</w:t>
            </w:r>
          </w:p>
          <w:p w14:paraId="6DD5F72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3：有例子，但轻描淡写，补救不具体</w:t>
            </w:r>
          </w:p>
          <w:p w14:paraId="0083DED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5：主动坦白、补救具体，并形成了防止再犯的习惯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63B1E2F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33290BB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0CB4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848E74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C4</w:t>
            </w:r>
          </w:p>
        </w:tc>
        <w:tc>
          <w:tcPr>
            <w:tcW w:w="4252" w:type="dxa"/>
            <w:vAlign w:val="center"/>
          </w:tcPr>
          <w:p w14:paraId="61A48A4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你最受不了团队里哪种人？如果队友觉得你就是那种人，你怎么办？</w:t>
            </w:r>
          </w:p>
          <w:p w14:paraId="61AD44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追问：你身上最可能让队友不舒服的一点是什么？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BF2012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245E773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1：只批评别人，完全不自省</w:t>
            </w:r>
          </w:p>
          <w:p w14:paraId="5355F24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3：能说出缺点，但很泛（如"太认真"）</w:t>
            </w:r>
          </w:p>
          <w:p w14:paraId="592BC28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5：能真实说出自身短板，并说出正在怎么改</w:t>
            </w:r>
          </w:p>
        </w:tc>
        <w:tc>
          <w:tcPr>
            <w:tcW w:w="1474" w:type="dxa"/>
            <w:vAlign w:val="center"/>
          </w:tcPr>
          <w:p w14:paraId="5AFE90C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60211BE8">
            <w:pPr>
              <w:spacing w:line="240" w:lineRule="auto"/>
            </w:pPr>
          </w:p>
        </w:tc>
      </w:tr>
      <w:tr w14:paraId="44C0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E67039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C5</w:t>
            </w:r>
          </w:p>
        </w:tc>
        <w:tc>
          <w:tcPr>
            <w:tcW w:w="4252" w:type="dxa"/>
            <w:vAlign w:val="center"/>
          </w:tcPr>
          <w:p w14:paraId="64F8561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如果今天没通过，你觉得最可能的原因是什么？</w:t>
            </w:r>
          </w:p>
          <w:p w14:paraId="03824AF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追问：那你打算怎么改？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BE2949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2FF4B48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1：归因于面试官/运气，或说不知道</w:t>
            </w:r>
          </w:p>
          <w:p w14:paraId="61EFE4B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3：能说出一点，但没有改进行动</w:t>
            </w:r>
          </w:p>
          <w:p w14:paraId="73DBA7E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5：客观分析自身不足，并给出具体改进计划</w:t>
            </w:r>
          </w:p>
        </w:tc>
        <w:tc>
          <w:tcPr>
            <w:tcW w:w="1474" w:type="dxa"/>
            <w:vAlign w:val="center"/>
          </w:tcPr>
          <w:p w14:paraId="73702F7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6ABF6326">
            <w:pPr>
              <w:spacing w:line="240" w:lineRule="auto"/>
            </w:pPr>
          </w:p>
        </w:tc>
      </w:tr>
      <w:tr w14:paraId="1D2E4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6BA8FD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  <w:p w14:paraId="3A62508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7A85F458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零基础为什么选电控？如果学了两周程序烧不进去、电机不转，你会怎么办？什么情况下你会退？</w:t>
            </w:r>
          </w:p>
          <w:p w14:paraId="4D81A1F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追问：你给自己定的第一个月目标是什么？</w:t>
            </w:r>
          </w:p>
        </w:tc>
        <w:tc>
          <w:tcPr>
            <w:tcW w:w="850" w:type="dxa"/>
            <w:vAlign w:val="center"/>
          </w:tcPr>
          <w:p w14:paraId="2648F43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6F7241F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1：说不出原因；遇到挫折就想退</w:t>
            </w:r>
          </w:p>
          <w:p w14:paraId="5B864E6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3：愿意坚持，但没有具体办法</w:t>
            </w:r>
          </w:p>
          <w:p w14:paraId="66B2667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5：有具体学习路径和阶段目标，能说出自己的退出底线</w:t>
            </w:r>
          </w:p>
        </w:tc>
        <w:tc>
          <w:tcPr>
            <w:tcW w:w="1474" w:type="dxa"/>
            <w:vAlign w:val="center"/>
          </w:tcPr>
          <w:p w14:paraId="50FBFC2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07C43D9E">
            <w:pPr>
              <w:spacing w:line="240" w:lineRule="auto"/>
            </w:pPr>
          </w:p>
        </w:tc>
      </w:tr>
      <w:tr w14:paraId="3465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420164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  <w:p w14:paraId="59B0203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4550B268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遇到报错，你会先自己查多久再问人？学长没回你，你会一直等吗？</w:t>
            </w:r>
          </w:p>
          <w:p w14:paraId="1FCE0FF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追问：上一次你卡住是怎么解决的？</w:t>
            </w:r>
          </w:p>
        </w:tc>
        <w:tc>
          <w:tcPr>
            <w:tcW w:w="850" w:type="dxa"/>
            <w:vAlign w:val="center"/>
          </w:tcPr>
          <w:p w14:paraId="3CCC45F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主动求助</w:t>
            </w:r>
          </w:p>
        </w:tc>
        <w:tc>
          <w:tcPr>
            <w:tcW w:w="4252" w:type="dxa"/>
            <w:vAlign w:val="center"/>
          </w:tcPr>
          <w:p w14:paraId="536E68C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1：一直等或一直闷头不问</w:t>
            </w:r>
          </w:p>
          <w:p w14:paraId="75D4CC2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3：会问，但时机和方式随意</w:t>
            </w:r>
          </w:p>
          <w:p w14:paraId="71F0920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5：先查（带着尝试记录）再问，没人回会换人或换渠道</w:t>
            </w:r>
          </w:p>
        </w:tc>
        <w:tc>
          <w:tcPr>
            <w:tcW w:w="1474" w:type="dxa"/>
            <w:vAlign w:val="center"/>
          </w:tcPr>
          <w:p w14:paraId="28EFFE6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738C9DF6">
            <w:pPr>
              <w:spacing w:line="240" w:lineRule="auto"/>
            </w:pPr>
          </w:p>
        </w:tc>
      </w:tr>
      <w:tr w14:paraId="263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B76342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  <w:p w14:paraId="4C2B81D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03E7A68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任务卡了三天没进展，你会什么时候、怎么告诉负责人？</w:t>
            </w:r>
          </w:p>
          <w:p w14:paraId="067207C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追问：如果负责人刚批评过你，你还会说吗？</w:t>
            </w:r>
          </w:p>
        </w:tc>
        <w:tc>
          <w:tcPr>
            <w:tcW w:w="850" w:type="dxa"/>
            <w:vAlign w:val="center"/>
          </w:tcPr>
          <w:p w14:paraId="4325D6C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诚实透明</w:t>
            </w:r>
          </w:p>
        </w:tc>
        <w:tc>
          <w:tcPr>
            <w:tcW w:w="4252" w:type="dxa"/>
            <w:vAlign w:val="center"/>
          </w:tcPr>
          <w:p w14:paraId="7B92EE6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1：拖到截止日或等别人发现</w:t>
            </w:r>
          </w:p>
          <w:p w14:paraId="1D5DB32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3：会说，但只说"还没好"</w:t>
            </w:r>
          </w:p>
          <w:p w14:paraId="0542ED3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5：第一时间说明卡在哪、试过什么、需要什么帮助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040C873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09CB40DE">
            <w:pPr>
              <w:spacing w:line="240" w:lineRule="auto"/>
            </w:pPr>
          </w:p>
        </w:tc>
      </w:tr>
      <w:tr w14:paraId="4552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3CAC7A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4252" w:type="dxa"/>
            <w:vAlign w:val="center"/>
          </w:tcPr>
          <w:p w14:paraId="0796D85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调车时机械说是你代码的问题，你觉得是结构松了，你会怎么做？</w:t>
            </w:r>
          </w:p>
          <w:p w14:paraId="1FDD324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追问：最后证明是你的错，你怎么说？</w:t>
            </w:r>
          </w:p>
        </w:tc>
        <w:tc>
          <w:tcPr>
            <w:tcW w:w="850" w:type="dxa"/>
            <w:vAlign w:val="center"/>
          </w:tcPr>
          <w:p w14:paraId="5491789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33D4FAE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1：先争对错，或直接找队长告状</w:t>
            </w:r>
          </w:p>
          <w:p w14:paraId="2FDE467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3：会沟通，但缺少验证方法</w:t>
            </w:r>
          </w:p>
          <w:p w14:paraId="048F23F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5：提出一起做对比测试，用结果说话，错了直接认</w:t>
            </w:r>
          </w:p>
        </w:tc>
        <w:tc>
          <w:tcPr>
            <w:tcW w:w="1474" w:type="dxa"/>
            <w:vAlign w:val="center"/>
          </w:tcPr>
          <w:p w14:paraId="62D298F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2A3A6791">
            <w:pPr>
              <w:spacing w:line="240" w:lineRule="auto"/>
            </w:pPr>
          </w:p>
        </w:tc>
      </w:tr>
      <w:tr w14:paraId="30CB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E4E32F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  <w:p w14:paraId="6D13BE9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60CAB6B2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你写的东西，学弟能不能在你不在的时候接手？你愿意写注释和文档吗？</w:t>
            </w:r>
          </w:p>
          <w:p w14:paraId="31CB904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追问：你写过最清楚的一份说明是什么？</w:t>
            </w:r>
          </w:p>
        </w:tc>
        <w:tc>
          <w:tcPr>
            <w:tcW w:w="850" w:type="dxa"/>
            <w:vAlign w:val="center"/>
          </w:tcPr>
          <w:p w14:paraId="1A9E514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传承</w:t>
            </w:r>
          </w:p>
        </w:tc>
        <w:tc>
          <w:tcPr>
            <w:tcW w:w="4252" w:type="dxa"/>
            <w:vAlign w:val="center"/>
          </w:tcPr>
          <w:p w14:paraId="3AFF481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1：觉得文档浪费时间</w:t>
            </w:r>
          </w:p>
          <w:p w14:paraId="61075E6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3：愿意，但没有习惯</w:t>
            </w:r>
          </w:p>
          <w:p w14:paraId="480DC70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5：主动写，能说出写给谁看、写到什么程度</w:t>
            </w:r>
          </w:p>
        </w:tc>
        <w:tc>
          <w:tcPr>
            <w:tcW w:w="1474" w:type="dxa"/>
            <w:vAlign w:val="center"/>
          </w:tcPr>
          <w:p w14:paraId="69C173B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3840A0A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2B9F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4562BD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4252" w:type="dxa"/>
            <w:vAlign w:val="center"/>
          </w:tcPr>
          <w:p w14:paraId="68F018A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你辛苦做的功能，队长要换成更简单但更稳的方案，你服吗？</w:t>
            </w:r>
          </w:p>
          <w:p w14:paraId="5D0247D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追问：你会私下继续用自己的方案吗？</w:t>
            </w:r>
          </w:p>
        </w:tc>
        <w:tc>
          <w:tcPr>
            <w:tcW w:w="850" w:type="dxa"/>
            <w:vAlign w:val="center"/>
          </w:tcPr>
          <w:p w14:paraId="4D87D9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团队目标</w:t>
            </w:r>
          </w:p>
        </w:tc>
        <w:tc>
          <w:tcPr>
            <w:tcW w:w="4252" w:type="dxa"/>
            <w:vAlign w:val="center"/>
          </w:tcPr>
          <w:p w14:paraId="4F54D09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1：不服，或者表面服私下不改</w:t>
            </w:r>
          </w:p>
          <w:p w14:paraId="1D05C49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3：服，但有情绪</w:t>
            </w:r>
          </w:p>
          <w:p w14:paraId="33D8D5B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5：理解比赛稳定优先，会保留方案并在合适时机再提</w:t>
            </w:r>
          </w:p>
        </w:tc>
        <w:tc>
          <w:tcPr>
            <w:tcW w:w="1474" w:type="dxa"/>
            <w:vAlign w:val="center"/>
          </w:tcPr>
          <w:p w14:paraId="45F115C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3099E250">
            <w:pPr>
              <w:spacing w:line="240" w:lineRule="auto"/>
            </w:pPr>
          </w:p>
        </w:tc>
      </w:tr>
      <w:tr w14:paraId="08EA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39EAD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  <w:p w14:paraId="3DE4FBA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4780D44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调试时你不小心烧了一个电调，当时没人看见，你会怎么做？</w:t>
            </w:r>
          </w:p>
          <w:p w14:paraId="66F0FF8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追问：你会怎么跟队长说这件事？</w:t>
            </w:r>
          </w:p>
        </w:tc>
        <w:tc>
          <w:tcPr>
            <w:tcW w:w="850" w:type="dxa"/>
            <w:vAlign w:val="center"/>
          </w:tcPr>
          <w:p w14:paraId="718EF33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诚实透明</w:t>
            </w:r>
          </w:p>
        </w:tc>
        <w:tc>
          <w:tcPr>
            <w:tcW w:w="4252" w:type="dxa"/>
            <w:vAlign w:val="center"/>
          </w:tcPr>
          <w:p w14:paraId="7719F37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1：偷偷放回去或说"本来就坏了"</w:t>
            </w:r>
          </w:p>
          <w:p w14:paraId="7A241FC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3：会说，但拖一段时间</w:t>
            </w:r>
          </w:p>
          <w:p w14:paraId="1915575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5：立刻上报，说明经过，并主动提出防止再犯的措施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BC59C8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4005C25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2574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6A4CA1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w="4252" w:type="dxa"/>
            <w:vAlign w:val="center"/>
          </w:tcPr>
          <w:p w14:paraId="021A074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连续一周只做测试、记录数据、修车，你觉得没意思吗？怎么坚持？</w:t>
            </w:r>
          </w:p>
          <w:p w14:paraId="0076F88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追问：你做过最枯燥但坚持下来的事是什么？</w:t>
            </w:r>
          </w:p>
        </w:tc>
        <w:tc>
          <w:tcPr>
            <w:tcW w:w="850" w:type="dxa"/>
            <w:vAlign w:val="center"/>
          </w:tcPr>
          <w:p w14:paraId="70228F4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做事态度</w:t>
            </w:r>
          </w:p>
        </w:tc>
        <w:tc>
          <w:tcPr>
            <w:tcW w:w="4252" w:type="dxa"/>
            <w:vAlign w:val="center"/>
          </w:tcPr>
          <w:p w14:paraId="6F6E547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1：明显抗拒，觉得浪费时间</w:t>
            </w:r>
          </w:p>
          <w:p w14:paraId="18BB263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3：能做，但只是忍着</w:t>
            </w:r>
          </w:p>
          <w:p w14:paraId="644F841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5：理解这些工作的价值，能说出自己的坚持方法</w:t>
            </w:r>
          </w:p>
        </w:tc>
        <w:tc>
          <w:tcPr>
            <w:tcW w:w="1474" w:type="dxa"/>
            <w:vAlign w:val="center"/>
          </w:tcPr>
          <w:p w14:paraId="381C355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52398A6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7BC1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FA267A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4252" w:type="dxa"/>
            <w:vAlign w:val="center"/>
          </w:tcPr>
          <w:p w14:paraId="1ABE38C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有人当众用很冲的语气批评你的代码，你当场和事后分别会怎么做？</w:t>
            </w:r>
          </w:p>
          <w:p w14:paraId="0D90DB5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追问：你会背后吐槽吗？</w:t>
            </w:r>
          </w:p>
        </w:tc>
        <w:tc>
          <w:tcPr>
            <w:tcW w:w="850" w:type="dxa"/>
            <w:vAlign w:val="center"/>
          </w:tcPr>
          <w:p w14:paraId="539F690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3E9EAAA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1：顶回去、冷战或背后吐槽</w:t>
            </w:r>
          </w:p>
          <w:p w14:paraId="492D1BB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3：当场忍住，但事后不处理</w:t>
            </w:r>
          </w:p>
          <w:p w14:paraId="63ABFED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5：先听内容，事后私下沟通语气问题，并改进被指出的问题</w:t>
            </w:r>
          </w:p>
        </w:tc>
        <w:tc>
          <w:tcPr>
            <w:tcW w:w="1474" w:type="dxa"/>
            <w:vAlign w:val="center"/>
          </w:tcPr>
          <w:p w14:paraId="0C9D8E5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75D027BC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0CDA3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BDC810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  <w:p w14:paraId="5D68B3E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5A53F8A5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调试时车突然失控冲出去，你第一反应是什么？</w:t>
            </w:r>
          </w:p>
          <w:p w14:paraId="370844B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追问：之后你会提出什么改进？</w:t>
            </w:r>
          </w:p>
        </w:tc>
        <w:tc>
          <w:tcPr>
            <w:tcW w:w="850" w:type="dxa"/>
            <w:vAlign w:val="center"/>
          </w:tcPr>
          <w:p w14:paraId="592A7A9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3C05C0D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1：先护车或愣住，说不出该做什么</w:t>
            </w:r>
          </w:p>
          <w:p w14:paraId="2EDC0F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3：知道躲开，但不知道急停/断电</w:t>
            </w:r>
            <w:bookmarkStart w:id="0" w:name="_GoBack"/>
            <w:bookmarkEnd w:id="0"/>
          </w:p>
          <w:p w14:paraId="438F7E0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5：先保证人安全、急停断电，事后提出限幅、急停等防护措施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61747F6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4" w:type="dxa"/>
            <w:vAlign w:val="center"/>
          </w:tcPr>
          <w:p w14:paraId="61DEAB6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</w:tbl>
    <w:p w14:paraId="6B3CF5B2">
      <w:pPr>
        <w:spacing w:before="80"/>
      </w:pP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1247"/>
        <w:gridCol w:w="2381"/>
        <w:gridCol w:w="1247"/>
        <w:gridCol w:w="5159"/>
      </w:tblGrid>
      <w:tr w14:paraId="0458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0746550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通用题合计</w:t>
            </w:r>
          </w:p>
        </w:tc>
        <w:tc>
          <w:tcPr>
            <w:tcW w:w="2891" w:type="dxa"/>
            <w:vAlign w:val="center"/>
          </w:tcPr>
          <w:p w14:paraId="0E657CD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25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4803546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专项题合计</w:t>
            </w:r>
          </w:p>
        </w:tc>
        <w:tc>
          <w:tcPr>
            <w:tcW w:w="2381" w:type="dxa"/>
            <w:vAlign w:val="center"/>
          </w:tcPr>
          <w:p w14:paraId="2AEB391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＿＿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23B113A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总均分</w:t>
            </w:r>
          </w:p>
        </w:tc>
        <w:tc>
          <w:tcPr>
            <w:tcW w:w="5159" w:type="dxa"/>
            <w:vAlign w:val="center"/>
          </w:tcPr>
          <w:p w14:paraId="303DD83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＿＿＿</w:t>
            </w:r>
          </w:p>
        </w:tc>
      </w:tr>
      <w:tr w14:paraId="6DC6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6F95F50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红线触发</w:t>
            </w:r>
          </w:p>
        </w:tc>
        <w:tc>
          <w:tcPr>
            <w:tcW w:w="2891" w:type="dxa"/>
            <w:vAlign w:val="center"/>
          </w:tcPr>
          <w:p w14:paraId="4A2DB5D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否   □ 是（题号：＿＿）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247FD90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必问漏问</w:t>
            </w:r>
          </w:p>
        </w:tc>
        <w:tc>
          <w:tcPr>
            <w:tcW w:w="2381" w:type="dxa"/>
            <w:vAlign w:val="center"/>
          </w:tcPr>
          <w:p w14:paraId="30986B0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无   □ 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481C894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建议岗位</w:t>
            </w:r>
          </w:p>
        </w:tc>
        <w:tc>
          <w:tcPr>
            <w:tcW w:w="5159" w:type="dxa"/>
            <w:vAlign w:val="center"/>
          </w:tcPr>
          <w:p w14:paraId="636C586A">
            <w:pPr>
              <w:spacing w:line="240" w:lineRule="auto"/>
            </w:pPr>
          </w:p>
        </w:tc>
      </w:tr>
      <w:tr w14:paraId="2011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2915E35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w="12925" w:type="dxa"/>
            <w:gridSpan w:val="5"/>
            <w:vAlign w:val="center"/>
          </w:tcPr>
          <w:p w14:paraId="019F209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强烈推荐(≥4.0)   □ 推荐录取(3.2–3.9)   □ 待定/二面(2.5–3.1)   □ 不推荐(&lt;2.5)   □ 否决（红线）</w:t>
            </w:r>
          </w:p>
        </w:tc>
      </w:tr>
      <w:tr w14:paraId="013C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4172" w:type="dxa"/>
            <w:gridSpan w:val="6"/>
          </w:tcPr>
          <w:p w14:paraId="1D21FD9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面试官总评（亮点 / 顾虑）：</w:t>
            </w:r>
          </w:p>
          <w:p w14:paraId="2F4E4627">
            <w:pPr>
              <w:spacing w:line="240" w:lineRule="auto"/>
            </w:pPr>
          </w:p>
          <w:p w14:paraId="459A1711">
            <w:pPr>
              <w:spacing w:line="240" w:lineRule="auto"/>
            </w:pPr>
          </w:p>
          <w:p w14:paraId="4CE6B4BC">
            <w:pPr>
              <w:spacing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面试官签字：＿＿＿＿＿＿＿＿</w:t>
            </w:r>
          </w:p>
        </w:tc>
      </w:tr>
    </w:tbl>
    <w:p w14:paraId="4B57DD74">
      <w:r>
        <w:br w:type="page"/>
      </w:r>
    </w:p>
    <w:p w14:paraId="646E70CD">
      <w:pPr>
        <w:jc w:val="center"/>
      </w:pPr>
      <w:r>
        <w:rPr>
          <w:b/>
          <w:color w:val="1F3864"/>
          <w:sz w:val="30"/>
        </w:rPr>
        <w:t>RoboMaster 战队招新面试评分表 · 硬件组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1247"/>
        <w:gridCol w:w="2381"/>
        <w:gridCol w:w="1020"/>
        <w:gridCol w:w="2381"/>
        <w:gridCol w:w="850"/>
        <w:gridCol w:w="2891"/>
      </w:tblGrid>
      <w:tr w14:paraId="5119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0" w:type="dxa"/>
            <w:shd w:val="clear" w:color="auto" w:fill="D9E1F2"/>
            <w:vAlign w:val="center"/>
          </w:tcPr>
          <w:p w14:paraId="38C9A91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1" w:type="dxa"/>
            <w:vAlign w:val="center"/>
          </w:tcPr>
          <w:p w14:paraId="4CA6ADF5">
            <w:pPr>
              <w:spacing w:line="240" w:lineRule="auto"/>
            </w:pPr>
          </w:p>
        </w:tc>
        <w:tc>
          <w:tcPr>
            <w:tcW w:w="1247" w:type="dxa"/>
            <w:shd w:val="clear" w:color="auto" w:fill="D9E1F2"/>
            <w:vAlign w:val="center"/>
          </w:tcPr>
          <w:p w14:paraId="696CB63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年级/专业</w:t>
            </w:r>
          </w:p>
        </w:tc>
        <w:tc>
          <w:tcPr>
            <w:tcW w:w="2381" w:type="dxa"/>
            <w:vAlign w:val="center"/>
          </w:tcPr>
          <w:p w14:paraId="693F85A3">
            <w:pPr>
              <w:spacing w:line="240" w:lineRule="auto"/>
            </w:pPr>
          </w:p>
        </w:tc>
        <w:tc>
          <w:tcPr>
            <w:tcW w:w="1020" w:type="dxa"/>
            <w:shd w:val="clear" w:color="auto" w:fill="D9E1F2"/>
            <w:vAlign w:val="center"/>
          </w:tcPr>
          <w:p w14:paraId="72B5051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面试官</w:t>
            </w:r>
          </w:p>
        </w:tc>
        <w:tc>
          <w:tcPr>
            <w:tcW w:w="2381" w:type="dxa"/>
            <w:vAlign w:val="center"/>
          </w:tcPr>
          <w:p w14:paraId="0246438A">
            <w:pPr>
              <w:spacing w:line="240" w:lineRule="auto"/>
            </w:pPr>
          </w:p>
        </w:tc>
        <w:tc>
          <w:tcPr>
            <w:tcW w:w="850" w:type="dxa"/>
            <w:shd w:val="clear" w:color="auto" w:fill="D9E1F2"/>
            <w:vAlign w:val="center"/>
          </w:tcPr>
          <w:p w14:paraId="71C8A24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891" w:type="dxa"/>
            <w:vAlign w:val="center"/>
          </w:tcPr>
          <w:p w14:paraId="0972E3CC">
            <w:pPr>
              <w:spacing w:line="240" w:lineRule="auto"/>
            </w:pPr>
          </w:p>
        </w:tc>
      </w:tr>
    </w:tbl>
    <w:p w14:paraId="4D4F2EF6">
      <w:pPr>
        <w:spacing w:before="60" w:after="60"/>
      </w:pPr>
      <w:r>
        <w:rPr>
          <w:i/>
          <w:color w:val="595959"/>
          <w:sz w:val="17"/>
        </w:rPr>
        <w:t>圈选分数 1–5 ｜ ★=必问 ｜ ⚠=红线题，打 1 分直接否决 ｜ 统一追问：真实例子？具体做了什么？结果？重来怎么改？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252"/>
        <w:gridCol w:w="850"/>
        <w:gridCol w:w="4252"/>
        <w:gridCol w:w="1474"/>
        <w:gridCol w:w="2664"/>
      </w:tblGrid>
      <w:tr w14:paraId="3A6D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7CE9021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4252" w:type="dxa"/>
            <w:shd w:val="clear" w:color="auto" w:fill="1F3864"/>
          </w:tcPr>
          <w:p w14:paraId="3C779E3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 / 追问</w:t>
            </w:r>
          </w:p>
        </w:tc>
        <w:tc>
          <w:tcPr>
            <w:tcW w:w="850" w:type="dxa"/>
            <w:shd w:val="clear" w:color="auto" w:fill="1F3864"/>
          </w:tcPr>
          <w:p w14:paraId="4C61C6A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4252" w:type="dxa"/>
            <w:shd w:val="clear" w:color="auto" w:fill="1F3864"/>
          </w:tcPr>
          <w:p w14:paraId="2ACA218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评分锚点（1 / 3 / 5 分）</w:t>
            </w:r>
          </w:p>
        </w:tc>
        <w:tc>
          <w:tcPr>
            <w:tcW w:w="1474" w:type="dxa"/>
            <w:shd w:val="clear" w:color="auto" w:fill="1F3864"/>
          </w:tcPr>
          <w:p w14:paraId="21307E4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</w:t>
            </w:r>
          </w:p>
        </w:tc>
        <w:tc>
          <w:tcPr>
            <w:tcW w:w="2665" w:type="dxa"/>
            <w:shd w:val="clear" w:color="auto" w:fill="1F3864"/>
          </w:tcPr>
          <w:p w14:paraId="6520F4A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记录（关键原话）</w:t>
            </w:r>
          </w:p>
        </w:tc>
      </w:tr>
      <w:tr w14:paraId="1555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4BB2DA6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C1</w:t>
            </w:r>
          </w:p>
          <w:p w14:paraId="366F3A2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53C021C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你为什么想进 RM 战队？你了解这个组平时具体做什么吗？从哪了解的？</w:t>
            </w:r>
          </w:p>
          <w:p w14:paraId="5777064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追问：如果进来第一个月只让你打杂、搬东西，你还来吗？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020FF4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74DFCF8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1：只图奖项/简历/觉得酷，说不出组里做什么；一听打杂就失望</w:t>
            </w:r>
          </w:p>
          <w:p w14:paraId="6A096F0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3：有兴趣，但对日常工作了解模糊</w:t>
            </w:r>
          </w:p>
          <w:p w14:paraId="5BFF16B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5：了解真实日常（含打杂、熬夜、重复劳动），动机具体且能接受</w:t>
            </w:r>
          </w:p>
        </w:tc>
        <w:tc>
          <w:tcPr>
            <w:tcW w:w="1474" w:type="dxa"/>
            <w:vAlign w:val="center"/>
          </w:tcPr>
          <w:p w14:paraId="18D0EDD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280A9B2">
            <w:pPr>
              <w:spacing w:line="240" w:lineRule="auto"/>
            </w:pPr>
          </w:p>
        </w:tc>
      </w:tr>
      <w:tr w14:paraId="76E9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134904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C2</w:t>
            </w:r>
          </w:p>
          <w:p w14:paraId="38645A7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7DA93B05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你每周能稳定投入多少小时？期末周、课设周怎么办？</w:t>
            </w:r>
          </w:p>
          <w:p w14:paraId="12E2D46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追问：这个数字你以前在哪件事上做到过？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CEB2E3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20CC133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1："看情况""尽量"，给不出数字</w:t>
            </w:r>
          </w:p>
          <w:p w14:paraId="25B92C2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3：给了数字，但没考虑冲突期</w:t>
            </w:r>
          </w:p>
          <w:p w14:paraId="14C5062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5：数字具体到时段，主动说明冲突期并给出提前沟通方案</w:t>
            </w:r>
          </w:p>
        </w:tc>
        <w:tc>
          <w:tcPr>
            <w:tcW w:w="1474" w:type="dxa"/>
            <w:vAlign w:val="center"/>
          </w:tcPr>
          <w:p w14:paraId="0392DD3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907A3F8">
            <w:pPr>
              <w:spacing w:line="240" w:lineRule="auto"/>
            </w:pPr>
          </w:p>
        </w:tc>
      </w:tr>
      <w:tr w14:paraId="48D0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727572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C3</w:t>
            </w:r>
          </w:p>
          <w:p w14:paraId="5E35440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794DE2BD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讲一次你搞砸事情的经历：什么时候告诉别人的？后来怎么补救的？</w:t>
            </w:r>
          </w:p>
          <w:p w14:paraId="7F04179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追问：如果重来，你会在哪个时间点说？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14C809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4A40B33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1：说不出例子，或全程推给别人/客观原因</w:t>
            </w:r>
          </w:p>
          <w:p w14:paraId="4CFE55A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3：有例子，但轻描淡写，补救不具体</w:t>
            </w:r>
          </w:p>
          <w:p w14:paraId="5898AFE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5：主动坦白、补救具体，并形成了防止再犯的习惯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177F934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53E451CA">
            <w:pPr>
              <w:spacing w:line="240" w:lineRule="auto"/>
            </w:pPr>
          </w:p>
        </w:tc>
      </w:tr>
      <w:tr w14:paraId="76E1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53BE618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C4</w:t>
            </w:r>
          </w:p>
        </w:tc>
        <w:tc>
          <w:tcPr>
            <w:tcW w:w="4252" w:type="dxa"/>
            <w:vAlign w:val="center"/>
          </w:tcPr>
          <w:p w14:paraId="74FDA12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你最受不了团队里哪种人？如果队友觉得你就是那种人，你怎么办？</w:t>
            </w:r>
          </w:p>
          <w:p w14:paraId="66C3D17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追问：你身上最可能让队友不舒服的一点是什么？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FA4EA0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0D9AF96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1：只批评别人，完全不自省</w:t>
            </w:r>
          </w:p>
          <w:p w14:paraId="4066E37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3：能说出缺点，但很泛（如"太认真"）</w:t>
            </w:r>
          </w:p>
          <w:p w14:paraId="18A1EEE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5：能真实说出自身短板，并说出正在怎么改</w:t>
            </w:r>
          </w:p>
        </w:tc>
        <w:tc>
          <w:tcPr>
            <w:tcW w:w="1474" w:type="dxa"/>
            <w:vAlign w:val="center"/>
          </w:tcPr>
          <w:p w14:paraId="069F803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09B7D689">
            <w:pPr>
              <w:spacing w:line="240" w:lineRule="auto"/>
            </w:pPr>
          </w:p>
        </w:tc>
      </w:tr>
      <w:tr w14:paraId="7534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71438F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C5</w:t>
            </w:r>
          </w:p>
        </w:tc>
        <w:tc>
          <w:tcPr>
            <w:tcW w:w="4252" w:type="dxa"/>
            <w:vAlign w:val="center"/>
          </w:tcPr>
          <w:p w14:paraId="6047440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如果今天没通过，你觉得最可能的原因是什么？</w:t>
            </w:r>
          </w:p>
          <w:p w14:paraId="684AD91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追问：那你打算怎么改？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147C4C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54AFE72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1：归因于面试官/运气，或说不知道</w:t>
            </w:r>
          </w:p>
          <w:p w14:paraId="1659130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3：能说出一点，但没有改进行动</w:t>
            </w:r>
          </w:p>
          <w:p w14:paraId="221AE15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5：客观分析自身不足，并给出具体改进计划</w:t>
            </w:r>
          </w:p>
        </w:tc>
        <w:tc>
          <w:tcPr>
            <w:tcW w:w="1474" w:type="dxa"/>
            <w:vAlign w:val="center"/>
          </w:tcPr>
          <w:p w14:paraId="1B288E8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066D7091">
            <w:pPr>
              <w:spacing w:line="240" w:lineRule="auto"/>
            </w:pPr>
          </w:p>
        </w:tc>
      </w:tr>
      <w:tr w14:paraId="19FB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3E5566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  <w:p w14:paraId="77D1E74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6B4045EA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你没焊过板、没用过万用表，凭什么觉得自己能学好？第一次焊坏了你会怎么办？</w:t>
            </w:r>
          </w:p>
          <w:p w14:paraId="06BD259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追问：你以前动手做过什么东西？</w:t>
            </w:r>
          </w:p>
        </w:tc>
        <w:tc>
          <w:tcPr>
            <w:tcW w:w="850" w:type="dxa"/>
            <w:vAlign w:val="center"/>
          </w:tcPr>
          <w:p w14:paraId="35E1A7C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603283D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1：说不出依据；焊坏就沮丧放弃</w:t>
            </w:r>
          </w:p>
          <w:p w14:paraId="2CB9F86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3：愿意学，但没有具体打算</w:t>
            </w:r>
          </w:p>
          <w:p w14:paraId="2F96D1B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5：有动手经历或学习计划，把焊坏看作正常练习过程</w:t>
            </w:r>
          </w:p>
        </w:tc>
        <w:tc>
          <w:tcPr>
            <w:tcW w:w="1474" w:type="dxa"/>
            <w:vAlign w:val="center"/>
          </w:tcPr>
          <w:p w14:paraId="7B50658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585971E">
            <w:pPr>
              <w:spacing w:line="240" w:lineRule="auto"/>
            </w:pPr>
          </w:p>
        </w:tc>
      </w:tr>
      <w:tr w14:paraId="5D8A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70EB4D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  <w:p w14:paraId="3C395D3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20993D9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讲一件你会反复检查的事，你是怎么检查的？</w:t>
            </w:r>
          </w:p>
          <w:p w14:paraId="7C922F1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追问：有没有因为检查避免过一次错误？</w:t>
            </w:r>
          </w:p>
        </w:tc>
        <w:tc>
          <w:tcPr>
            <w:tcW w:w="850" w:type="dxa"/>
            <w:vAlign w:val="center"/>
          </w:tcPr>
          <w:p w14:paraId="2D87DC7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6ABE53D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1：说不出例子，觉得检查多余</w:t>
            </w:r>
          </w:p>
          <w:p w14:paraId="4CE2AA7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3：有检查习惯，但比较随意</w:t>
            </w:r>
          </w:p>
          <w:p w14:paraId="5F920F0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5：有固定检查步骤（清单/复核），能举出避免失误的实例</w:t>
            </w:r>
          </w:p>
        </w:tc>
        <w:tc>
          <w:tcPr>
            <w:tcW w:w="1474" w:type="dxa"/>
            <w:vAlign w:val="center"/>
          </w:tcPr>
          <w:p w14:paraId="164689B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491C3DC">
            <w:pPr>
              <w:spacing w:line="240" w:lineRule="auto"/>
            </w:pPr>
          </w:p>
        </w:tc>
      </w:tr>
      <w:tr w14:paraId="3439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43B3E3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  <w:p w14:paraId="27A5D8D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5FE677EA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你接反电源烧了一块板，耽误了进度，你什么时候、怎么告诉队长？</w:t>
            </w:r>
          </w:p>
          <w:p w14:paraId="25005B3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追问：你会先偷偷自己修好再说吗？</w:t>
            </w:r>
          </w:p>
        </w:tc>
        <w:tc>
          <w:tcPr>
            <w:tcW w:w="850" w:type="dxa"/>
            <w:vAlign w:val="center"/>
          </w:tcPr>
          <w:p w14:paraId="7BD8C26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7E08175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1：想隐瞒或先偷偷修，拖着不说</w:t>
            </w:r>
          </w:p>
          <w:p w14:paraId="1F6B79C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3：会说，但拖延或淡化</w:t>
            </w:r>
          </w:p>
          <w:p w14:paraId="58C2B2A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5：第一时间上报，说明原因、影响和补救方案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57DC85D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0F68CFAF">
            <w:pPr>
              <w:spacing w:line="240" w:lineRule="auto"/>
            </w:pPr>
          </w:p>
        </w:tc>
      </w:tr>
      <w:tr w14:paraId="3127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624ADE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4252" w:type="dxa"/>
            <w:vAlign w:val="center"/>
          </w:tcPr>
          <w:p w14:paraId="3444336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看不懂芯片手册去问人，对方只说"自己查"，你会怎么做？</w:t>
            </w:r>
          </w:p>
          <w:p w14:paraId="6EF0A9A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追问：下次你还敢问他吗？</w:t>
            </w:r>
          </w:p>
        </w:tc>
        <w:tc>
          <w:tcPr>
            <w:tcW w:w="850" w:type="dxa"/>
            <w:vAlign w:val="center"/>
          </w:tcPr>
          <w:p w14:paraId="62BA647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主动求助</w:t>
            </w:r>
          </w:p>
        </w:tc>
        <w:tc>
          <w:tcPr>
            <w:tcW w:w="4252" w:type="dxa"/>
            <w:vAlign w:val="center"/>
          </w:tcPr>
          <w:p w14:paraId="4B325E1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1：不敢再问，或直接放弃</w:t>
            </w:r>
          </w:p>
          <w:p w14:paraId="7CB397B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3：自己查，但查不到就卡住</w:t>
            </w:r>
          </w:p>
          <w:p w14:paraId="6342B0B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5：先查，再带着具体问题问，或换人/换渠道</w:t>
            </w:r>
          </w:p>
        </w:tc>
        <w:tc>
          <w:tcPr>
            <w:tcW w:w="1474" w:type="dxa"/>
            <w:vAlign w:val="center"/>
          </w:tcPr>
          <w:p w14:paraId="13987F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7C8678D">
            <w:pPr>
              <w:spacing w:line="240" w:lineRule="auto"/>
            </w:pPr>
          </w:p>
        </w:tc>
      </w:tr>
      <w:tr w14:paraId="0454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30602D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4252" w:type="dxa"/>
            <w:vAlign w:val="center"/>
          </w:tcPr>
          <w:p w14:paraId="755444E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队友嫌你焊得丑、动作慢，你会怎么想、怎么做？</w:t>
            </w:r>
          </w:p>
          <w:p w14:paraId="40D5F59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追问：你会怎么练？</w:t>
            </w:r>
          </w:p>
        </w:tc>
        <w:tc>
          <w:tcPr>
            <w:tcW w:w="850" w:type="dxa"/>
            <w:vAlign w:val="center"/>
          </w:tcPr>
          <w:p w14:paraId="1A92908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1BC747A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1：生气、觉得被针对</w:t>
            </w:r>
          </w:p>
          <w:p w14:paraId="15D9A2B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3：接受，但不主动改进</w:t>
            </w:r>
          </w:p>
          <w:p w14:paraId="4920625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5：主动请教标准，定练习计划并请人检查</w:t>
            </w:r>
          </w:p>
        </w:tc>
        <w:tc>
          <w:tcPr>
            <w:tcW w:w="1474" w:type="dxa"/>
            <w:vAlign w:val="center"/>
          </w:tcPr>
          <w:p w14:paraId="3716FBD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6E8EC07">
            <w:pPr>
              <w:spacing w:line="240" w:lineRule="auto"/>
            </w:pPr>
          </w:p>
        </w:tc>
      </w:tr>
      <w:tr w14:paraId="0E65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5A2CD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  <w:p w14:paraId="5AAC9DC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650FCFE7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让你花一周做线束、测线、整理元件柜，你会觉得是打杂吗？</w:t>
            </w:r>
          </w:p>
          <w:p w14:paraId="0E7C344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追问：你知道比赛里多少故障出在线和接口上吗？</w:t>
            </w:r>
          </w:p>
        </w:tc>
        <w:tc>
          <w:tcPr>
            <w:tcW w:w="850" w:type="dxa"/>
            <w:vAlign w:val="center"/>
          </w:tcPr>
          <w:p w14:paraId="2EC5844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做事态度</w:t>
            </w:r>
          </w:p>
        </w:tc>
        <w:tc>
          <w:tcPr>
            <w:tcW w:w="4252" w:type="dxa"/>
            <w:vAlign w:val="center"/>
          </w:tcPr>
          <w:p w14:paraId="44C2011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1：觉得是打杂，明显不情愿</w:t>
            </w:r>
          </w:p>
          <w:p w14:paraId="4AA5642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3：愿意做，但觉得价值低</w:t>
            </w:r>
          </w:p>
          <w:p w14:paraId="7A5FB49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5：理解可靠性就在细节里，愿意做好并留记录</w:t>
            </w:r>
          </w:p>
        </w:tc>
        <w:tc>
          <w:tcPr>
            <w:tcW w:w="1474" w:type="dxa"/>
            <w:vAlign w:val="center"/>
          </w:tcPr>
          <w:p w14:paraId="5A0C9B7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062358E">
            <w:pPr>
              <w:spacing w:line="240" w:lineRule="auto"/>
            </w:pPr>
          </w:p>
        </w:tc>
      </w:tr>
      <w:tr w14:paraId="4203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DA6295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w="4252" w:type="dxa"/>
            <w:vAlign w:val="center"/>
          </w:tcPr>
          <w:p w14:paraId="626C8BD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你的板子做了一半，机械又改了安装位置，你会怎么沟通？</w:t>
            </w:r>
          </w:p>
          <w:p w14:paraId="3548FB3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追问：这是第三次改了呢？</w:t>
            </w:r>
          </w:p>
        </w:tc>
        <w:tc>
          <w:tcPr>
            <w:tcW w:w="850" w:type="dxa"/>
            <w:vAlign w:val="center"/>
          </w:tcPr>
          <w:p w14:paraId="0E3B8F1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78EBC89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1：憋着不说或直接发火</w:t>
            </w:r>
          </w:p>
          <w:p w14:paraId="553D8A7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3：会沟通，但只抱怨</w:t>
            </w:r>
          </w:p>
          <w:p w14:paraId="30E3B86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5：说清改动代价和时间，一起确认需求并留下书面记录</w:t>
            </w:r>
          </w:p>
        </w:tc>
        <w:tc>
          <w:tcPr>
            <w:tcW w:w="1474" w:type="dxa"/>
            <w:vAlign w:val="center"/>
          </w:tcPr>
          <w:p w14:paraId="10E0781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27E6BFD">
            <w:pPr>
              <w:spacing w:line="240" w:lineRule="auto"/>
            </w:pPr>
          </w:p>
        </w:tc>
      </w:tr>
      <w:tr w14:paraId="4A20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DBA11E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  <w:p w14:paraId="4E8289B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59E57CE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你看到队友不戴护目镜焊接、电池随手乱放，你会说吗？对方是学长呢？</w:t>
            </w:r>
          </w:p>
          <w:p w14:paraId="1260E5C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追问：你知道电池短路或起火该怎么处理吗？</w:t>
            </w:r>
          </w:p>
        </w:tc>
        <w:tc>
          <w:tcPr>
            <w:tcW w:w="850" w:type="dxa"/>
            <w:vAlign w:val="center"/>
          </w:tcPr>
          <w:p w14:paraId="53213D6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4805FA0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1：觉得不关自己的事，不敢说</w:t>
            </w:r>
          </w:p>
          <w:p w14:paraId="6AD4F75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3：会说，但看对象</w:t>
            </w:r>
          </w:p>
          <w:p w14:paraId="28F1818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5：无论对象都会直接提醒，并了解基本应急处理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6C4BEFA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1EA9D4B">
            <w:pPr>
              <w:spacing w:line="240" w:lineRule="auto"/>
            </w:pPr>
          </w:p>
        </w:tc>
      </w:tr>
      <w:tr w14:paraId="0B3C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301DA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4252" w:type="dxa"/>
            <w:vAlign w:val="center"/>
          </w:tcPr>
          <w:p w14:paraId="2CB271F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赛前需要通宵修板，但你第二天有考试，你怎么办？</w:t>
            </w:r>
          </w:p>
          <w:p w14:paraId="0F08C8B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追问：你会什么时候告诉队里？</w:t>
            </w:r>
          </w:p>
        </w:tc>
        <w:tc>
          <w:tcPr>
            <w:tcW w:w="850" w:type="dxa"/>
            <w:vAlign w:val="center"/>
          </w:tcPr>
          <w:p w14:paraId="7A43F2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3361942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1：临时消失或硬撑后两头搞砸</w:t>
            </w:r>
          </w:p>
          <w:p w14:paraId="1D176CE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3：能做取舍，但没提前沟通</w:t>
            </w:r>
          </w:p>
          <w:p w14:paraId="264C26F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5：提前说明冲突，安排交接或调整时间，不临时消失</w:t>
            </w:r>
          </w:p>
        </w:tc>
        <w:tc>
          <w:tcPr>
            <w:tcW w:w="1474" w:type="dxa"/>
            <w:vAlign w:val="center"/>
          </w:tcPr>
          <w:p w14:paraId="238E4A1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690ECA7">
            <w:pPr>
              <w:spacing w:line="240" w:lineRule="auto"/>
            </w:pPr>
          </w:p>
        </w:tc>
      </w:tr>
      <w:tr w14:paraId="42EE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4F6FC6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4252" w:type="dxa"/>
            <w:vAlign w:val="center"/>
          </w:tcPr>
          <w:p w14:paraId="7AC2257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你离队时，会给下一届留下什么，让他们接得住？</w:t>
            </w:r>
          </w:p>
          <w:p w14:paraId="339C719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追问：你会写哪些东西？</w:t>
            </w:r>
          </w:p>
        </w:tc>
        <w:tc>
          <w:tcPr>
            <w:tcW w:w="850" w:type="dxa"/>
            <w:vAlign w:val="center"/>
          </w:tcPr>
          <w:p w14:paraId="3A74466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传承</w:t>
            </w:r>
          </w:p>
        </w:tc>
        <w:tc>
          <w:tcPr>
            <w:tcW w:w="4252" w:type="dxa"/>
            <w:vAlign w:val="center"/>
          </w:tcPr>
          <w:p w14:paraId="0A9720F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1：没想过</w:t>
            </w:r>
          </w:p>
          <w:p w14:paraId="78AA905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3：会留文件，但不成体系</w:t>
            </w:r>
          </w:p>
          <w:p w14:paraId="6ED6797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5：能说出具体内容：原理图说明、BOM、踩坑记录、测试方法</w:t>
            </w:r>
          </w:p>
        </w:tc>
        <w:tc>
          <w:tcPr>
            <w:tcW w:w="1474" w:type="dxa"/>
            <w:vAlign w:val="center"/>
          </w:tcPr>
          <w:p w14:paraId="2AA2216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C6E6D53">
            <w:pPr>
              <w:spacing w:line="240" w:lineRule="auto"/>
            </w:pPr>
          </w:p>
        </w:tc>
      </w:tr>
    </w:tbl>
    <w:p w14:paraId="24F92AAF">
      <w:pPr>
        <w:spacing w:before="80"/>
      </w:pP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1247"/>
        <w:gridCol w:w="2381"/>
        <w:gridCol w:w="1247"/>
        <w:gridCol w:w="5159"/>
      </w:tblGrid>
      <w:tr w14:paraId="38D5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2CCB36E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通用题合计</w:t>
            </w:r>
          </w:p>
        </w:tc>
        <w:tc>
          <w:tcPr>
            <w:tcW w:w="2891" w:type="dxa"/>
            <w:vAlign w:val="center"/>
          </w:tcPr>
          <w:p w14:paraId="506B66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25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7F4E4FA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专项题合计</w:t>
            </w:r>
          </w:p>
        </w:tc>
        <w:tc>
          <w:tcPr>
            <w:tcW w:w="2381" w:type="dxa"/>
            <w:vAlign w:val="center"/>
          </w:tcPr>
          <w:p w14:paraId="5091FC2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＿＿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13E497F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总均分</w:t>
            </w:r>
          </w:p>
        </w:tc>
        <w:tc>
          <w:tcPr>
            <w:tcW w:w="5159" w:type="dxa"/>
            <w:vAlign w:val="center"/>
          </w:tcPr>
          <w:p w14:paraId="439B11A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＿＿＿</w:t>
            </w:r>
          </w:p>
        </w:tc>
      </w:tr>
      <w:tr w14:paraId="30BA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516ADFE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红线触发</w:t>
            </w:r>
          </w:p>
        </w:tc>
        <w:tc>
          <w:tcPr>
            <w:tcW w:w="2891" w:type="dxa"/>
            <w:vAlign w:val="center"/>
          </w:tcPr>
          <w:p w14:paraId="74677E6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否   □ 是（题号：＿＿）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7E91D45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必问漏问</w:t>
            </w:r>
          </w:p>
        </w:tc>
        <w:tc>
          <w:tcPr>
            <w:tcW w:w="2381" w:type="dxa"/>
            <w:vAlign w:val="center"/>
          </w:tcPr>
          <w:p w14:paraId="0209E60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无   □ 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3219B9A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建议岗位</w:t>
            </w:r>
          </w:p>
        </w:tc>
        <w:tc>
          <w:tcPr>
            <w:tcW w:w="5159" w:type="dxa"/>
            <w:vAlign w:val="center"/>
          </w:tcPr>
          <w:p w14:paraId="6D4D3181">
            <w:pPr>
              <w:spacing w:line="240" w:lineRule="auto"/>
            </w:pPr>
          </w:p>
        </w:tc>
      </w:tr>
      <w:tr w14:paraId="223B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3755E8E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w="12925" w:type="dxa"/>
            <w:gridSpan w:val="5"/>
            <w:vAlign w:val="center"/>
          </w:tcPr>
          <w:p w14:paraId="363B406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强烈推荐(≥4.0)   □ 推荐录取(3.2–3.9)   □ 待定/二面(2.5–3.1)   □ 不推荐(&lt;2.5)   □ 否决（红线）</w:t>
            </w:r>
          </w:p>
        </w:tc>
      </w:tr>
      <w:tr w14:paraId="4242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4172" w:type="dxa"/>
            <w:gridSpan w:val="6"/>
          </w:tcPr>
          <w:p w14:paraId="422F1BE0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面试官总评（亮点 / 顾虑）：</w:t>
            </w:r>
          </w:p>
          <w:p w14:paraId="2FD5271D">
            <w:pPr>
              <w:spacing w:line="240" w:lineRule="auto"/>
            </w:pPr>
          </w:p>
          <w:p w14:paraId="56BEFDB4">
            <w:pPr>
              <w:spacing w:line="240" w:lineRule="auto"/>
            </w:pPr>
          </w:p>
          <w:p w14:paraId="713D9004">
            <w:pPr>
              <w:spacing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面试官签字：＿＿＿＿＿＿＿＿</w:t>
            </w:r>
          </w:p>
        </w:tc>
      </w:tr>
    </w:tbl>
    <w:p w14:paraId="4493EF1A">
      <w:r>
        <w:br w:type="page"/>
      </w:r>
    </w:p>
    <w:p w14:paraId="34B478EB">
      <w:pPr>
        <w:jc w:val="center"/>
      </w:pPr>
      <w:r>
        <w:rPr>
          <w:b/>
          <w:color w:val="1F3864"/>
          <w:sz w:val="30"/>
        </w:rPr>
        <w:t>RoboMaster 战队招新面试评分表 · 机械组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1247"/>
        <w:gridCol w:w="2381"/>
        <w:gridCol w:w="1020"/>
        <w:gridCol w:w="2381"/>
        <w:gridCol w:w="850"/>
        <w:gridCol w:w="2891"/>
      </w:tblGrid>
      <w:tr w14:paraId="6596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0" w:type="dxa"/>
            <w:shd w:val="clear" w:color="auto" w:fill="D9E1F2"/>
            <w:vAlign w:val="center"/>
          </w:tcPr>
          <w:p w14:paraId="544F77B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1" w:type="dxa"/>
            <w:vAlign w:val="center"/>
          </w:tcPr>
          <w:p w14:paraId="0649D2AB">
            <w:pPr>
              <w:spacing w:line="240" w:lineRule="auto"/>
            </w:pPr>
          </w:p>
        </w:tc>
        <w:tc>
          <w:tcPr>
            <w:tcW w:w="1247" w:type="dxa"/>
            <w:shd w:val="clear" w:color="auto" w:fill="D9E1F2"/>
            <w:vAlign w:val="center"/>
          </w:tcPr>
          <w:p w14:paraId="7A89165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年级/专业</w:t>
            </w:r>
          </w:p>
        </w:tc>
        <w:tc>
          <w:tcPr>
            <w:tcW w:w="2381" w:type="dxa"/>
            <w:vAlign w:val="center"/>
          </w:tcPr>
          <w:p w14:paraId="61FEC20D">
            <w:pPr>
              <w:spacing w:line="240" w:lineRule="auto"/>
            </w:pPr>
          </w:p>
        </w:tc>
        <w:tc>
          <w:tcPr>
            <w:tcW w:w="1020" w:type="dxa"/>
            <w:shd w:val="clear" w:color="auto" w:fill="D9E1F2"/>
            <w:vAlign w:val="center"/>
          </w:tcPr>
          <w:p w14:paraId="3CD3A07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面试官</w:t>
            </w:r>
          </w:p>
        </w:tc>
        <w:tc>
          <w:tcPr>
            <w:tcW w:w="2381" w:type="dxa"/>
            <w:vAlign w:val="center"/>
          </w:tcPr>
          <w:p w14:paraId="723EFCB8">
            <w:pPr>
              <w:spacing w:line="240" w:lineRule="auto"/>
            </w:pPr>
          </w:p>
        </w:tc>
        <w:tc>
          <w:tcPr>
            <w:tcW w:w="850" w:type="dxa"/>
            <w:shd w:val="clear" w:color="auto" w:fill="D9E1F2"/>
            <w:vAlign w:val="center"/>
          </w:tcPr>
          <w:p w14:paraId="23948F6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891" w:type="dxa"/>
            <w:vAlign w:val="center"/>
          </w:tcPr>
          <w:p w14:paraId="59DDA313">
            <w:pPr>
              <w:spacing w:line="240" w:lineRule="auto"/>
            </w:pPr>
          </w:p>
        </w:tc>
      </w:tr>
    </w:tbl>
    <w:p w14:paraId="12F5532C">
      <w:pPr>
        <w:spacing w:before="60" w:after="60"/>
      </w:pPr>
      <w:r>
        <w:rPr>
          <w:i/>
          <w:color w:val="595959"/>
          <w:sz w:val="17"/>
        </w:rPr>
        <w:t>圈选分数 1–5 ｜ ★=必问 ｜ ⚠=红线题，打 1 分直接否决 ｜ 统一追问：真实例子？具体做了什么？结果？重来怎么改？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252"/>
        <w:gridCol w:w="850"/>
        <w:gridCol w:w="4252"/>
        <w:gridCol w:w="1474"/>
        <w:gridCol w:w="2664"/>
      </w:tblGrid>
      <w:tr w14:paraId="5498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431D753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4252" w:type="dxa"/>
            <w:shd w:val="clear" w:color="auto" w:fill="1F3864"/>
          </w:tcPr>
          <w:p w14:paraId="2FAE8B6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 / 追问</w:t>
            </w:r>
          </w:p>
        </w:tc>
        <w:tc>
          <w:tcPr>
            <w:tcW w:w="850" w:type="dxa"/>
            <w:shd w:val="clear" w:color="auto" w:fill="1F3864"/>
          </w:tcPr>
          <w:p w14:paraId="125D03F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4252" w:type="dxa"/>
            <w:shd w:val="clear" w:color="auto" w:fill="1F3864"/>
          </w:tcPr>
          <w:p w14:paraId="4B1C3AA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评分锚点（1 / 3 / 5 分）</w:t>
            </w:r>
          </w:p>
        </w:tc>
        <w:tc>
          <w:tcPr>
            <w:tcW w:w="1474" w:type="dxa"/>
            <w:shd w:val="clear" w:color="auto" w:fill="1F3864"/>
          </w:tcPr>
          <w:p w14:paraId="0E3D8C2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</w:t>
            </w:r>
          </w:p>
        </w:tc>
        <w:tc>
          <w:tcPr>
            <w:tcW w:w="2665" w:type="dxa"/>
            <w:shd w:val="clear" w:color="auto" w:fill="1F3864"/>
          </w:tcPr>
          <w:p w14:paraId="1A3FC65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记录（关键原话）</w:t>
            </w:r>
          </w:p>
        </w:tc>
      </w:tr>
      <w:tr w14:paraId="607B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0EEE0C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C1</w:t>
            </w:r>
          </w:p>
          <w:p w14:paraId="25CE8B7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70E292BD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你为什么想进 RM 战队？你了解这个组平时具体做什么吗？从哪了解的？</w:t>
            </w:r>
          </w:p>
          <w:p w14:paraId="621D177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追问：如果进来第一个月只让你打杂、搬东西，你还来吗？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C711D6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1DC8718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1：只图奖项/简历/觉得酷，说不出组里做什么；一听打杂就失望</w:t>
            </w:r>
          </w:p>
          <w:p w14:paraId="736AECD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3：有兴趣，但对日常工作了解模糊</w:t>
            </w:r>
          </w:p>
          <w:p w14:paraId="071FF7E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5：了解真实日常（含打杂、熬夜、重复劳动），动机具体且能接受</w:t>
            </w:r>
          </w:p>
        </w:tc>
        <w:tc>
          <w:tcPr>
            <w:tcW w:w="1474" w:type="dxa"/>
            <w:vAlign w:val="center"/>
          </w:tcPr>
          <w:p w14:paraId="0A1886C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0AAF0A0">
            <w:pPr>
              <w:spacing w:line="240" w:lineRule="auto"/>
            </w:pPr>
          </w:p>
        </w:tc>
      </w:tr>
      <w:tr w14:paraId="53DF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95A806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C2</w:t>
            </w:r>
          </w:p>
          <w:p w14:paraId="35A35B3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406FB4FC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你每周能稳定投入多少小时？期末周、课设周怎么办？</w:t>
            </w:r>
          </w:p>
          <w:p w14:paraId="5FC2DD2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追问：这个数字你以前在哪件事上做到过？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363999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0777147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1："看情况""尽量"，给不出数字</w:t>
            </w:r>
          </w:p>
          <w:p w14:paraId="2B84FE6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3：给了数字，但没考虑冲突期</w:t>
            </w:r>
          </w:p>
          <w:p w14:paraId="453D41F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5：数字具体到时段，主动说明冲突期并给出提前沟通方案</w:t>
            </w:r>
          </w:p>
        </w:tc>
        <w:tc>
          <w:tcPr>
            <w:tcW w:w="1474" w:type="dxa"/>
            <w:vAlign w:val="center"/>
          </w:tcPr>
          <w:p w14:paraId="7EA27DC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18DA9E4">
            <w:pPr>
              <w:spacing w:line="240" w:lineRule="auto"/>
            </w:pPr>
          </w:p>
        </w:tc>
      </w:tr>
      <w:tr w14:paraId="3877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D26FC5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C3</w:t>
            </w:r>
          </w:p>
          <w:p w14:paraId="75B210F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1DA2042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讲一次你搞砸事情的经历：什么时候告诉别人的？后来怎么补救的？</w:t>
            </w:r>
          </w:p>
          <w:p w14:paraId="0BF63C2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追问：如果重来，你会在哪个时间点说？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A5D25D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70B9347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1：说不出例子，或全程推给别人/客观原因</w:t>
            </w:r>
          </w:p>
          <w:p w14:paraId="3BFB0CC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3：有例子，但轻描淡写，补救不具体</w:t>
            </w:r>
          </w:p>
          <w:p w14:paraId="195C522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5：主动坦白、补救具体，并形成了防止再犯的习惯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168EFE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608F3983">
            <w:pPr>
              <w:spacing w:line="240" w:lineRule="auto"/>
            </w:pPr>
          </w:p>
        </w:tc>
      </w:tr>
      <w:tr w14:paraId="7905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EA0BD8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C4</w:t>
            </w:r>
          </w:p>
        </w:tc>
        <w:tc>
          <w:tcPr>
            <w:tcW w:w="4252" w:type="dxa"/>
            <w:vAlign w:val="center"/>
          </w:tcPr>
          <w:p w14:paraId="7EB01C0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你最受不了团队里哪种人？如果队友觉得你就是那种人，你怎么办？</w:t>
            </w:r>
          </w:p>
          <w:p w14:paraId="4CBBCD7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追问：你身上最可能让队友不舒服的一点是什么？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19AD64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5CE2C9B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1：只批评别人，完全不自省</w:t>
            </w:r>
          </w:p>
          <w:p w14:paraId="75B7D5B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3：能说出缺点，但很泛（如"太认真"）</w:t>
            </w:r>
          </w:p>
          <w:p w14:paraId="3817169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5：能真实说出自身短板，并说出正在怎么改</w:t>
            </w:r>
          </w:p>
        </w:tc>
        <w:tc>
          <w:tcPr>
            <w:tcW w:w="1474" w:type="dxa"/>
            <w:vAlign w:val="center"/>
          </w:tcPr>
          <w:p w14:paraId="40DD6FE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262ED81">
            <w:pPr>
              <w:spacing w:line="240" w:lineRule="auto"/>
            </w:pPr>
          </w:p>
        </w:tc>
      </w:tr>
      <w:tr w14:paraId="3B60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21394C2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C5</w:t>
            </w:r>
          </w:p>
        </w:tc>
        <w:tc>
          <w:tcPr>
            <w:tcW w:w="4252" w:type="dxa"/>
            <w:vAlign w:val="center"/>
          </w:tcPr>
          <w:p w14:paraId="76514E5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如果今天没通过，你觉得最可能的原因是什么？</w:t>
            </w:r>
          </w:p>
          <w:p w14:paraId="48B4A4E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追问：那你打算怎么改？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8F973C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6853558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1：归因于面试官/运气，或说不知道</w:t>
            </w:r>
          </w:p>
          <w:p w14:paraId="4D589D3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3：能说出一点，但没有改进行动</w:t>
            </w:r>
          </w:p>
          <w:p w14:paraId="2089C9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5：客观分析自身不足，并给出具体改进计划</w:t>
            </w:r>
          </w:p>
        </w:tc>
        <w:tc>
          <w:tcPr>
            <w:tcW w:w="1474" w:type="dxa"/>
            <w:vAlign w:val="center"/>
          </w:tcPr>
          <w:p w14:paraId="282E14B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60E5F590">
            <w:pPr>
              <w:spacing w:line="240" w:lineRule="auto"/>
            </w:pPr>
          </w:p>
        </w:tc>
      </w:tr>
      <w:tr w14:paraId="2EBB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0FDFC9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  <w:p w14:paraId="766625F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75167848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你没画过图、没装过机器人，准备怎么学？第一个月想达到什么程度？</w:t>
            </w:r>
          </w:p>
          <w:p w14:paraId="76BF18D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追问：你怎么知道自己学会了？</w:t>
            </w:r>
          </w:p>
        </w:tc>
        <w:tc>
          <w:tcPr>
            <w:tcW w:w="850" w:type="dxa"/>
            <w:vAlign w:val="center"/>
          </w:tcPr>
          <w:p w14:paraId="42CB03F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192779C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1：说不出方法，等人教</w:t>
            </w:r>
          </w:p>
          <w:p w14:paraId="147CA71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3：有方向，但目标模糊</w:t>
            </w:r>
          </w:p>
          <w:p w14:paraId="1D1E6F5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5：有具体资源和可检验目标（如独立画出某零件）</w:t>
            </w:r>
          </w:p>
        </w:tc>
        <w:tc>
          <w:tcPr>
            <w:tcW w:w="1474" w:type="dxa"/>
            <w:vAlign w:val="center"/>
          </w:tcPr>
          <w:p w14:paraId="29CD084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83E3C30">
            <w:pPr>
              <w:spacing w:line="240" w:lineRule="auto"/>
            </w:pPr>
          </w:p>
        </w:tc>
      </w:tr>
      <w:tr w14:paraId="795E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9634E8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  <w:p w14:paraId="06A2A32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3352414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装配时零件装不上，旁边没人，你会怎么做？</w:t>
            </w:r>
          </w:p>
          <w:p w14:paraId="0B0B619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追问：你会用锤子敲进去吗？</w:t>
            </w:r>
          </w:p>
        </w:tc>
        <w:tc>
          <w:tcPr>
            <w:tcW w:w="850" w:type="dxa"/>
            <w:vAlign w:val="center"/>
          </w:tcPr>
          <w:p w14:paraId="64F7F65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4A0889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1：硬装、敲进去，或装完不说</w:t>
            </w:r>
          </w:p>
          <w:p w14:paraId="1A8D6DF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3：会停下，但不记录问题</w:t>
            </w:r>
          </w:p>
          <w:p w14:paraId="4EE6AB7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5：停手、记录现象、拍照，联系负责人确认后再处理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14A79ED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5B67A26F">
            <w:pPr>
              <w:spacing w:line="240" w:lineRule="auto"/>
            </w:pPr>
          </w:p>
        </w:tc>
      </w:tr>
      <w:tr w14:paraId="7CDC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9DFFAB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  <w:p w14:paraId="43F7890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38545612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你量错尺寸，一批用队费加工的零件报废了，你怎么跟队长和加工师傅说？</w:t>
            </w:r>
          </w:p>
          <w:p w14:paraId="2A61DA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追问：以后你怎么防止再犯？</w:t>
            </w:r>
          </w:p>
        </w:tc>
        <w:tc>
          <w:tcPr>
            <w:tcW w:w="850" w:type="dxa"/>
            <w:vAlign w:val="center"/>
          </w:tcPr>
          <w:p w14:paraId="71CBEE9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1798022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1：隐瞒，或推给图纸/师傅</w:t>
            </w:r>
          </w:p>
          <w:p w14:paraId="42A8B49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3：会承认，但没有补救</w:t>
            </w:r>
          </w:p>
          <w:p w14:paraId="2694F32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5：主动认错，说明损失，给出补救和防错方法（如复核）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50E673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C7DFA7C">
            <w:pPr>
              <w:spacing w:line="240" w:lineRule="auto"/>
            </w:pPr>
          </w:p>
        </w:tc>
      </w:tr>
      <w:tr w14:paraId="2EC2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1F7289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4252" w:type="dxa"/>
            <w:vAlign w:val="center"/>
          </w:tcPr>
          <w:p w14:paraId="495C544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加工师傅说"做不了"，电控说"没空间"，你夹在中间怎么办？</w:t>
            </w:r>
          </w:p>
          <w:p w14:paraId="1DD36A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追问：你会直接甩给队长吗？</w:t>
            </w:r>
          </w:p>
        </w:tc>
        <w:tc>
          <w:tcPr>
            <w:tcW w:w="850" w:type="dxa"/>
            <w:vAlign w:val="center"/>
          </w:tcPr>
          <w:p w14:paraId="4DA2B02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6842725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1：甩给队长或和一方吵起来</w:t>
            </w:r>
          </w:p>
          <w:p w14:paraId="0259DD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3：来回传话，推进很慢</w:t>
            </w:r>
          </w:p>
          <w:p w14:paraId="24127D2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5：拉上双方弄清约束，主动出折中方案</w:t>
            </w:r>
          </w:p>
        </w:tc>
        <w:tc>
          <w:tcPr>
            <w:tcW w:w="1474" w:type="dxa"/>
            <w:vAlign w:val="center"/>
          </w:tcPr>
          <w:p w14:paraId="6CE81D2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6B58B276">
            <w:pPr>
              <w:spacing w:line="240" w:lineRule="auto"/>
            </w:pPr>
          </w:p>
        </w:tc>
      </w:tr>
      <w:tr w14:paraId="7C2B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E87A21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4252" w:type="dxa"/>
            <w:vAlign w:val="center"/>
          </w:tcPr>
          <w:p w14:paraId="25B8571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别人说你的结构又丑又重、不合理，你会怎么回应？</w:t>
            </w:r>
          </w:p>
          <w:p w14:paraId="7B44CE9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追问：你怎么判断他说得对不对？</w:t>
            </w:r>
          </w:p>
        </w:tc>
        <w:tc>
          <w:tcPr>
            <w:tcW w:w="850" w:type="dxa"/>
            <w:vAlign w:val="center"/>
          </w:tcPr>
          <w:p w14:paraId="01AC64E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1419E94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1：情绪化，只护自己的方案</w:t>
            </w:r>
          </w:p>
          <w:p w14:paraId="636075B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3：接受，但不验证</w:t>
            </w:r>
          </w:p>
          <w:p w14:paraId="4A8ED1D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5：先听理由，用称重/计算/测试验证，对的就改</w:t>
            </w:r>
          </w:p>
        </w:tc>
        <w:tc>
          <w:tcPr>
            <w:tcW w:w="1474" w:type="dxa"/>
            <w:vAlign w:val="center"/>
          </w:tcPr>
          <w:p w14:paraId="7075A26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97952E7">
            <w:pPr>
              <w:spacing w:line="240" w:lineRule="auto"/>
            </w:pPr>
          </w:p>
        </w:tc>
      </w:tr>
      <w:tr w14:paraId="29E3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3806B0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  <w:p w14:paraId="0C65BD1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573BEFC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打磨、攻丝、搬车、收拾工具这些活，你愿意长期干吗？</w:t>
            </w:r>
          </w:p>
          <w:p w14:paraId="3D6C31E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追问：你觉得这和画图哪个重要？</w:t>
            </w:r>
          </w:p>
        </w:tc>
        <w:tc>
          <w:tcPr>
            <w:tcW w:w="850" w:type="dxa"/>
            <w:vAlign w:val="center"/>
          </w:tcPr>
          <w:p w14:paraId="475D557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做事态度</w:t>
            </w:r>
          </w:p>
        </w:tc>
        <w:tc>
          <w:tcPr>
            <w:tcW w:w="4252" w:type="dxa"/>
            <w:vAlign w:val="center"/>
          </w:tcPr>
          <w:p w14:paraId="03BEDA4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1：只想画图，嫌这些没价值</w:t>
            </w:r>
          </w:p>
          <w:p w14:paraId="74B60F3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3：愿意做，但觉得是任务</w:t>
            </w:r>
          </w:p>
          <w:p w14:paraId="6A5202E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5：理解动手和设计同样重要，愿意长期参与</w:t>
            </w:r>
          </w:p>
        </w:tc>
        <w:tc>
          <w:tcPr>
            <w:tcW w:w="1474" w:type="dxa"/>
            <w:vAlign w:val="center"/>
          </w:tcPr>
          <w:p w14:paraId="3143FC0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4961942">
            <w:pPr>
              <w:spacing w:line="240" w:lineRule="auto"/>
            </w:pPr>
          </w:p>
        </w:tc>
      </w:tr>
      <w:tr w14:paraId="51DF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8503E0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w="4252" w:type="dxa"/>
            <w:vAlign w:val="center"/>
          </w:tcPr>
          <w:p w14:paraId="2E29AA5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你答应今晚改完图，到 11 点发现改不完，你会怎么做？</w:t>
            </w:r>
          </w:p>
          <w:p w14:paraId="55825F9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追问：你会找什么理由吗？</w:t>
            </w:r>
          </w:p>
        </w:tc>
        <w:tc>
          <w:tcPr>
            <w:tcW w:w="850" w:type="dxa"/>
            <w:vAlign w:val="center"/>
          </w:tcPr>
          <w:p w14:paraId="5F22ED7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5DDE05A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1：不说，拖到第二天被问才说</w:t>
            </w:r>
          </w:p>
          <w:p w14:paraId="63DBF13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3：说了，但只说"没改完"</w:t>
            </w:r>
          </w:p>
          <w:p w14:paraId="61F5ECD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5：当晚说明进度、给出新时间，先交可用的部分</w:t>
            </w:r>
          </w:p>
        </w:tc>
        <w:tc>
          <w:tcPr>
            <w:tcW w:w="1474" w:type="dxa"/>
            <w:vAlign w:val="center"/>
          </w:tcPr>
          <w:p w14:paraId="08AD6F9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6B8B18E">
            <w:pPr>
              <w:spacing w:line="240" w:lineRule="auto"/>
            </w:pPr>
          </w:p>
        </w:tc>
      </w:tr>
      <w:tr w14:paraId="34B4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F1A2E5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w="4252" w:type="dxa"/>
            <w:vAlign w:val="center"/>
          </w:tcPr>
          <w:p w14:paraId="3FFD73F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你和队友都想负责一个酷任务，你落选了，你会怎么配合？</w:t>
            </w:r>
          </w:p>
          <w:p w14:paraId="4E9C27B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追问：你会不会想证明他不行？</w:t>
            </w:r>
          </w:p>
        </w:tc>
        <w:tc>
          <w:tcPr>
            <w:tcW w:w="850" w:type="dxa"/>
            <w:vAlign w:val="center"/>
          </w:tcPr>
          <w:p w14:paraId="12EBC4C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团队目标</w:t>
            </w:r>
          </w:p>
        </w:tc>
        <w:tc>
          <w:tcPr>
            <w:tcW w:w="4252" w:type="dxa"/>
            <w:vAlign w:val="center"/>
          </w:tcPr>
          <w:p w14:paraId="4AE2B75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1：消极、摆烂或暗中较劲</w:t>
            </w:r>
          </w:p>
          <w:p w14:paraId="48221A1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3：接受，但积极性下降</w:t>
            </w:r>
          </w:p>
          <w:p w14:paraId="03BB5B7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5：接受安排，主动配合，并把精力放到自己的任务上</w:t>
            </w:r>
          </w:p>
        </w:tc>
        <w:tc>
          <w:tcPr>
            <w:tcW w:w="1474" w:type="dxa"/>
            <w:vAlign w:val="center"/>
          </w:tcPr>
          <w:p w14:paraId="2982593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07A1ABEC">
            <w:pPr>
              <w:spacing w:line="240" w:lineRule="auto"/>
            </w:pPr>
          </w:p>
        </w:tc>
      </w:tr>
      <w:tr w14:paraId="3134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57CC29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  <w:p w14:paraId="07A90D9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3687F3EF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赛前发现结构有隐患，要改就得通宵，大家都很累，你敢说吗？</w:t>
            </w:r>
          </w:p>
          <w:p w14:paraId="15D53DF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追问：如果最后出事了，你怎么想？</w:t>
            </w:r>
          </w:p>
        </w:tc>
        <w:tc>
          <w:tcPr>
            <w:tcW w:w="850" w:type="dxa"/>
            <w:vAlign w:val="center"/>
          </w:tcPr>
          <w:p w14:paraId="60CA4B8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647ACAD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1：怕背锅选择沉默</w:t>
            </w:r>
          </w:p>
          <w:p w14:paraId="778E738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3：私下随口提一句</w:t>
            </w:r>
          </w:p>
          <w:p w14:paraId="511EEC3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5：明确说出风险、影响和处理建议，让队里一起决定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DCA20A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F715501">
            <w:pPr>
              <w:spacing w:line="240" w:lineRule="auto"/>
            </w:pPr>
          </w:p>
        </w:tc>
      </w:tr>
      <w:tr w14:paraId="124ED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CC93A3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4252" w:type="dxa"/>
            <w:vAlign w:val="center"/>
          </w:tcPr>
          <w:p w14:paraId="45FA450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用切割机、钻床时，你觉得哪些行为绝对不能做？</w:t>
            </w:r>
          </w:p>
          <w:p w14:paraId="18CAB47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追问：看到别人违规你会怎么做？</w:t>
            </w:r>
          </w:p>
        </w:tc>
        <w:tc>
          <w:tcPr>
            <w:tcW w:w="850" w:type="dxa"/>
            <w:vAlign w:val="center"/>
          </w:tcPr>
          <w:p w14:paraId="72111C3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1377893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1：说不出，或觉得没那么危险</w:t>
            </w:r>
          </w:p>
          <w:p w14:paraId="28E601C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3：能说几条常识</w:t>
            </w:r>
          </w:p>
          <w:p w14:paraId="450413F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5：有明确底线（护具、夹持、不单人操作等），会主动提醒他人</w:t>
            </w:r>
          </w:p>
        </w:tc>
        <w:tc>
          <w:tcPr>
            <w:tcW w:w="1474" w:type="dxa"/>
            <w:vAlign w:val="center"/>
          </w:tcPr>
          <w:p w14:paraId="29D846D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9137C4A">
            <w:pPr>
              <w:spacing w:line="240" w:lineRule="auto"/>
            </w:pPr>
          </w:p>
        </w:tc>
      </w:tr>
    </w:tbl>
    <w:p w14:paraId="145068C7">
      <w:pPr>
        <w:spacing w:before="80"/>
      </w:pP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1247"/>
        <w:gridCol w:w="2381"/>
        <w:gridCol w:w="1247"/>
        <w:gridCol w:w="5159"/>
      </w:tblGrid>
      <w:tr w14:paraId="236D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7D517EC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通用题合计</w:t>
            </w:r>
          </w:p>
        </w:tc>
        <w:tc>
          <w:tcPr>
            <w:tcW w:w="2891" w:type="dxa"/>
            <w:vAlign w:val="center"/>
          </w:tcPr>
          <w:p w14:paraId="5B5C4DD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25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10E038F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专项题合计</w:t>
            </w:r>
          </w:p>
        </w:tc>
        <w:tc>
          <w:tcPr>
            <w:tcW w:w="2381" w:type="dxa"/>
            <w:vAlign w:val="center"/>
          </w:tcPr>
          <w:p w14:paraId="694D9BA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＿＿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4824270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总均分</w:t>
            </w:r>
          </w:p>
        </w:tc>
        <w:tc>
          <w:tcPr>
            <w:tcW w:w="5159" w:type="dxa"/>
            <w:vAlign w:val="center"/>
          </w:tcPr>
          <w:p w14:paraId="45DED0A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＿＿＿</w:t>
            </w:r>
          </w:p>
        </w:tc>
      </w:tr>
      <w:tr w14:paraId="215D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0B1F521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红线触发</w:t>
            </w:r>
          </w:p>
        </w:tc>
        <w:tc>
          <w:tcPr>
            <w:tcW w:w="2891" w:type="dxa"/>
            <w:vAlign w:val="center"/>
          </w:tcPr>
          <w:p w14:paraId="464FB33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否   □ 是（题号：＿＿）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61B09A0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必问漏问</w:t>
            </w:r>
          </w:p>
        </w:tc>
        <w:tc>
          <w:tcPr>
            <w:tcW w:w="2381" w:type="dxa"/>
            <w:vAlign w:val="center"/>
          </w:tcPr>
          <w:p w14:paraId="72289F3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无   □ 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332D5EF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建议岗位</w:t>
            </w:r>
          </w:p>
        </w:tc>
        <w:tc>
          <w:tcPr>
            <w:tcW w:w="5159" w:type="dxa"/>
            <w:vAlign w:val="center"/>
          </w:tcPr>
          <w:p w14:paraId="6C0C14D5">
            <w:pPr>
              <w:spacing w:line="240" w:lineRule="auto"/>
            </w:pPr>
          </w:p>
        </w:tc>
      </w:tr>
      <w:tr w14:paraId="6949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4241EBC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w="12925" w:type="dxa"/>
            <w:gridSpan w:val="5"/>
            <w:vAlign w:val="center"/>
          </w:tcPr>
          <w:p w14:paraId="78E3C36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强烈推荐(≥4.0)   □ 推荐录取(3.2–3.9)   □ 待定/二面(2.5–3.1)   □ 不推荐(&lt;2.5)   □ 否决（红线）</w:t>
            </w:r>
          </w:p>
        </w:tc>
      </w:tr>
      <w:tr w14:paraId="2E14A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4172" w:type="dxa"/>
            <w:gridSpan w:val="6"/>
          </w:tcPr>
          <w:p w14:paraId="7E9A135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面试官总评（亮点 / 顾虑）：</w:t>
            </w:r>
          </w:p>
          <w:p w14:paraId="3F86BE9B">
            <w:pPr>
              <w:spacing w:line="240" w:lineRule="auto"/>
            </w:pPr>
          </w:p>
          <w:p w14:paraId="3628CA86">
            <w:pPr>
              <w:spacing w:line="240" w:lineRule="auto"/>
            </w:pPr>
          </w:p>
          <w:p w14:paraId="07094A7B">
            <w:pPr>
              <w:spacing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面试官签字：＿＿＿＿＿＿＿＿</w:t>
            </w:r>
          </w:p>
        </w:tc>
      </w:tr>
    </w:tbl>
    <w:p w14:paraId="6BAC3F6A">
      <w:r>
        <w:br w:type="page"/>
      </w:r>
    </w:p>
    <w:p w14:paraId="146C18D9">
      <w:pPr>
        <w:jc w:val="center"/>
      </w:pPr>
      <w:r>
        <w:rPr>
          <w:b/>
          <w:color w:val="1F3864"/>
          <w:sz w:val="30"/>
        </w:rPr>
        <w:t>RoboMaster 战队招新面试评分表 · 算法组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1247"/>
        <w:gridCol w:w="2381"/>
        <w:gridCol w:w="1020"/>
        <w:gridCol w:w="2381"/>
        <w:gridCol w:w="850"/>
        <w:gridCol w:w="2891"/>
      </w:tblGrid>
      <w:tr w14:paraId="2176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0" w:type="dxa"/>
            <w:shd w:val="clear" w:color="auto" w:fill="D9E1F2"/>
            <w:vAlign w:val="center"/>
          </w:tcPr>
          <w:p w14:paraId="268C556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1" w:type="dxa"/>
            <w:vAlign w:val="center"/>
          </w:tcPr>
          <w:p w14:paraId="5736FE6C">
            <w:pPr>
              <w:spacing w:line="240" w:lineRule="auto"/>
            </w:pPr>
          </w:p>
        </w:tc>
        <w:tc>
          <w:tcPr>
            <w:tcW w:w="1247" w:type="dxa"/>
            <w:shd w:val="clear" w:color="auto" w:fill="D9E1F2"/>
            <w:vAlign w:val="center"/>
          </w:tcPr>
          <w:p w14:paraId="2F9D669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年级/专业</w:t>
            </w:r>
          </w:p>
        </w:tc>
        <w:tc>
          <w:tcPr>
            <w:tcW w:w="2381" w:type="dxa"/>
            <w:vAlign w:val="center"/>
          </w:tcPr>
          <w:p w14:paraId="1F06083D">
            <w:pPr>
              <w:spacing w:line="240" w:lineRule="auto"/>
            </w:pPr>
          </w:p>
        </w:tc>
        <w:tc>
          <w:tcPr>
            <w:tcW w:w="1020" w:type="dxa"/>
            <w:shd w:val="clear" w:color="auto" w:fill="D9E1F2"/>
            <w:vAlign w:val="center"/>
          </w:tcPr>
          <w:p w14:paraId="131B504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面试官</w:t>
            </w:r>
          </w:p>
        </w:tc>
        <w:tc>
          <w:tcPr>
            <w:tcW w:w="2381" w:type="dxa"/>
            <w:vAlign w:val="center"/>
          </w:tcPr>
          <w:p w14:paraId="11C395B7">
            <w:pPr>
              <w:spacing w:line="240" w:lineRule="auto"/>
            </w:pPr>
          </w:p>
        </w:tc>
        <w:tc>
          <w:tcPr>
            <w:tcW w:w="850" w:type="dxa"/>
            <w:shd w:val="clear" w:color="auto" w:fill="D9E1F2"/>
            <w:vAlign w:val="center"/>
          </w:tcPr>
          <w:p w14:paraId="5395AEE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891" w:type="dxa"/>
            <w:vAlign w:val="center"/>
          </w:tcPr>
          <w:p w14:paraId="3FB396B5">
            <w:pPr>
              <w:spacing w:line="240" w:lineRule="auto"/>
            </w:pPr>
          </w:p>
        </w:tc>
      </w:tr>
    </w:tbl>
    <w:p w14:paraId="4809234F">
      <w:pPr>
        <w:spacing w:before="60" w:after="60"/>
      </w:pPr>
      <w:r>
        <w:rPr>
          <w:i/>
          <w:color w:val="595959"/>
          <w:sz w:val="17"/>
        </w:rPr>
        <w:t>圈选分数 1–5 ｜ ★=必问 ｜ ⚠=红线题，打 1 分直接否决 ｜ 统一追问：真实例子？具体做了什么？结果？重来怎么改？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252"/>
        <w:gridCol w:w="850"/>
        <w:gridCol w:w="4252"/>
        <w:gridCol w:w="1474"/>
        <w:gridCol w:w="2664"/>
      </w:tblGrid>
      <w:tr w14:paraId="12DF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004CD53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4252" w:type="dxa"/>
            <w:shd w:val="clear" w:color="auto" w:fill="1F3864"/>
          </w:tcPr>
          <w:p w14:paraId="707FF89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 / 追问</w:t>
            </w:r>
          </w:p>
        </w:tc>
        <w:tc>
          <w:tcPr>
            <w:tcW w:w="850" w:type="dxa"/>
            <w:shd w:val="clear" w:color="auto" w:fill="1F3864"/>
          </w:tcPr>
          <w:p w14:paraId="4D5EEC1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4252" w:type="dxa"/>
            <w:shd w:val="clear" w:color="auto" w:fill="1F3864"/>
          </w:tcPr>
          <w:p w14:paraId="2B28B06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评分锚点（1 / 3 / 5 分）</w:t>
            </w:r>
          </w:p>
        </w:tc>
        <w:tc>
          <w:tcPr>
            <w:tcW w:w="1474" w:type="dxa"/>
            <w:shd w:val="clear" w:color="auto" w:fill="1F3864"/>
          </w:tcPr>
          <w:p w14:paraId="72EBE37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</w:t>
            </w:r>
          </w:p>
        </w:tc>
        <w:tc>
          <w:tcPr>
            <w:tcW w:w="2665" w:type="dxa"/>
            <w:shd w:val="clear" w:color="auto" w:fill="1F3864"/>
          </w:tcPr>
          <w:p w14:paraId="765A5F0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记录（关键原话）</w:t>
            </w:r>
          </w:p>
        </w:tc>
      </w:tr>
      <w:tr w14:paraId="36DF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376017A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C1</w:t>
            </w:r>
          </w:p>
          <w:p w14:paraId="3F30F7C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4BD64BDB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你为什么想进 RM 战队？你了解这个组平时具体做什么吗？从哪了解的？</w:t>
            </w:r>
          </w:p>
          <w:p w14:paraId="1AA1565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追问：如果进来第一个月只让你打杂、搬东西，你还来吗？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D7A736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65C73C2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1：只图奖项/简历/觉得酷，说不出组里做什么；一听打杂就失望</w:t>
            </w:r>
          </w:p>
          <w:p w14:paraId="32AC51A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3：有兴趣，但对日常工作了解模糊</w:t>
            </w:r>
          </w:p>
          <w:p w14:paraId="4653895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5：了解真实日常（含打杂、熬夜、重复劳动），动机具体且能接受</w:t>
            </w:r>
          </w:p>
        </w:tc>
        <w:tc>
          <w:tcPr>
            <w:tcW w:w="1474" w:type="dxa"/>
            <w:vAlign w:val="center"/>
          </w:tcPr>
          <w:p w14:paraId="6B07AE6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A1296AA">
            <w:pPr>
              <w:spacing w:line="240" w:lineRule="auto"/>
            </w:pPr>
          </w:p>
        </w:tc>
      </w:tr>
      <w:tr w14:paraId="4E39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4198738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C2</w:t>
            </w:r>
          </w:p>
          <w:p w14:paraId="75C7918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79389BE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你每周能稳定投入多少小时？期末周、课设周怎么办？</w:t>
            </w:r>
          </w:p>
          <w:p w14:paraId="694D6E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追问：这个数字你以前在哪件事上做到过？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B87E62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31A30ED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1："看情况""尽量"，给不出数字</w:t>
            </w:r>
          </w:p>
          <w:p w14:paraId="36CD691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3：给了数字，但没考虑冲突期</w:t>
            </w:r>
          </w:p>
          <w:p w14:paraId="6E2DAD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5：数字具体到时段，主动说明冲突期并给出提前沟通方案</w:t>
            </w:r>
          </w:p>
        </w:tc>
        <w:tc>
          <w:tcPr>
            <w:tcW w:w="1474" w:type="dxa"/>
            <w:vAlign w:val="center"/>
          </w:tcPr>
          <w:p w14:paraId="6F99C5D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BF9882D">
            <w:pPr>
              <w:spacing w:line="240" w:lineRule="auto"/>
            </w:pPr>
          </w:p>
        </w:tc>
      </w:tr>
      <w:tr w14:paraId="3C76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1B7C413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C3</w:t>
            </w:r>
          </w:p>
          <w:p w14:paraId="020F93D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48FAD64C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讲一次你搞砸事情的经历：什么时候告诉别人的？后来怎么补救的？</w:t>
            </w:r>
          </w:p>
          <w:p w14:paraId="32C689D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追问：如果重来，你会在哪个时间点说？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A32B3B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79E9BA3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1：说不出例子，或全程推给别人/客观原因</w:t>
            </w:r>
          </w:p>
          <w:p w14:paraId="06F7202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3：有例子，但轻描淡写，补救不具体</w:t>
            </w:r>
          </w:p>
          <w:p w14:paraId="5DC3444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5：主动坦白、补救具体，并形成了防止再犯的习惯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18EEEB0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0521F880">
            <w:pPr>
              <w:spacing w:line="240" w:lineRule="auto"/>
            </w:pPr>
          </w:p>
        </w:tc>
      </w:tr>
      <w:tr w14:paraId="4375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CF078E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C4</w:t>
            </w:r>
          </w:p>
        </w:tc>
        <w:tc>
          <w:tcPr>
            <w:tcW w:w="4252" w:type="dxa"/>
            <w:vAlign w:val="center"/>
          </w:tcPr>
          <w:p w14:paraId="543A8CF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你最受不了团队里哪种人？如果队友觉得你就是那种人，你怎么办？</w:t>
            </w:r>
          </w:p>
          <w:p w14:paraId="7229747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追问：你身上最可能让队友不舒服的一点是什么？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8604F6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2249EF0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1：只批评别人，完全不自省</w:t>
            </w:r>
          </w:p>
          <w:p w14:paraId="45DD2B7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3：能说出缺点，但很泛（如"太认真"）</w:t>
            </w:r>
          </w:p>
          <w:p w14:paraId="02DB8C8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5：能真实说出自身短板，并说出正在怎么改</w:t>
            </w:r>
          </w:p>
        </w:tc>
        <w:tc>
          <w:tcPr>
            <w:tcW w:w="1474" w:type="dxa"/>
            <w:vAlign w:val="center"/>
          </w:tcPr>
          <w:p w14:paraId="3084D32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F35A338">
            <w:pPr>
              <w:spacing w:line="240" w:lineRule="auto"/>
            </w:pPr>
          </w:p>
        </w:tc>
      </w:tr>
      <w:tr w14:paraId="3429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09E8E9F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C5</w:t>
            </w:r>
          </w:p>
        </w:tc>
        <w:tc>
          <w:tcPr>
            <w:tcW w:w="4252" w:type="dxa"/>
            <w:vAlign w:val="center"/>
          </w:tcPr>
          <w:p w14:paraId="05F60F8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如果今天没通过，你觉得最可能的原因是什么？</w:t>
            </w:r>
          </w:p>
          <w:p w14:paraId="5B99E7A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追问：那你打算怎么改？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FC78D8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1B38AEC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1：归因于面试官/运气，或说不知道</w:t>
            </w:r>
          </w:p>
          <w:p w14:paraId="39BFCAF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3：能说出一点，但没有改进行动</w:t>
            </w:r>
          </w:p>
          <w:p w14:paraId="4579BE2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5：客观分析自身不足，并给出具体改进计划</w:t>
            </w:r>
          </w:p>
        </w:tc>
        <w:tc>
          <w:tcPr>
            <w:tcW w:w="1474" w:type="dxa"/>
            <w:vAlign w:val="center"/>
          </w:tcPr>
          <w:p w14:paraId="409866A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F137A37">
            <w:pPr>
              <w:spacing w:line="240" w:lineRule="auto"/>
            </w:pPr>
          </w:p>
        </w:tc>
      </w:tr>
      <w:tr w14:paraId="2DA0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51292C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  <w:p w14:paraId="71AF5CE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3A87F67B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你数学或编程基础一般，为什么选算法？如果三个月做不出能上车的东西，还坚持吗？</w:t>
            </w:r>
          </w:p>
          <w:p w14:paraId="70A0BBC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追问：你自学过最久的一样东西是什么？</w:t>
            </w:r>
          </w:p>
        </w:tc>
        <w:tc>
          <w:tcPr>
            <w:tcW w:w="850" w:type="dxa"/>
            <w:vAlign w:val="center"/>
          </w:tcPr>
          <w:p w14:paraId="161CCD5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49E0A99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1：说不出原因，只觉得算法"高级"</w:t>
            </w:r>
          </w:p>
          <w:p w14:paraId="28366E4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3：愿意坚持，但没有计划</w:t>
            </w:r>
          </w:p>
          <w:p w14:paraId="3C37D36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5：有真实自学经历和补基础的计划，对周期有现实预期</w:t>
            </w:r>
          </w:p>
        </w:tc>
        <w:tc>
          <w:tcPr>
            <w:tcW w:w="1474" w:type="dxa"/>
            <w:vAlign w:val="center"/>
          </w:tcPr>
          <w:p w14:paraId="313351A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5803CAE4">
            <w:pPr>
              <w:spacing w:line="240" w:lineRule="auto"/>
            </w:pPr>
          </w:p>
        </w:tc>
      </w:tr>
      <w:tr w14:paraId="1621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AAAA26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  <w:p w14:paraId="07DF44B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30422973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算法组大部分时间在标数据、录视频、跑测试，你能接受吗？</w:t>
            </w:r>
          </w:p>
          <w:p w14:paraId="4A57D30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追问：你标过最无聊的东西是什么？</w:t>
            </w:r>
          </w:p>
        </w:tc>
        <w:tc>
          <w:tcPr>
            <w:tcW w:w="850" w:type="dxa"/>
            <w:vAlign w:val="center"/>
          </w:tcPr>
          <w:p w14:paraId="23BE7FB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做事态度</w:t>
            </w:r>
          </w:p>
        </w:tc>
        <w:tc>
          <w:tcPr>
            <w:tcW w:w="4252" w:type="dxa"/>
            <w:vAlign w:val="center"/>
          </w:tcPr>
          <w:p w14:paraId="6E09589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1：只想做"酷"的模型部分</w:t>
            </w:r>
          </w:p>
          <w:p w14:paraId="313667D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3：能接受，但嫌烦</w:t>
            </w:r>
          </w:p>
          <w:p w14:paraId="1159C6F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5：理解数据质量决定效果，愿意认真做好</w:t>
            </w:r>
          </w:p>
        </w:tc>
        <w:tc>
          <w:tcPr>
            <w:tcW w:w="1474" w:type="dxa"/>
            <w:vAlign w:val="center"/>
          </w:tcPr>
          <w:p w14:paraId="76C1AFD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D56C828">
            <w:pPr>
              <w:spacing w:line="240" w:lineRule="auto"/>
            </w:pPr>
          </w:p>
        </w:tc>
      </w:tr>
      <w:tr w14:paraId="6A8A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E84AE9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w="4252" w:type="dxa"/>
            <w:vAlign w:val="center"/>
          </w:tcPr>
          <w:p w14:paraId="7691D2B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你的识别效果很差，队友说"还不如手动瞄"，你会怎么回应？</w:t>
            </w:r>
          </w:p>
          <w:p w14:paraId="7DA3AC5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追问：你会先怀疑什么？</w:t>
            </w:r>
          </w:p>
        </w:tc>
        <w:tc>
          <w:tcPr>
            <w:tcW w:w="850" w:type="dxa"/>
            <w:vAlign w:val="center"/>
          </w:tcPr>
          <w:p w14:paraId="27B3A87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1FF30BB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1：怪数据、设备或运气</w:t>
            </w:r>
          </w:p>
          <w:p w14:paraId="5F0A066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3：接受批评，但不分析原因</w:t>
            </w:r>
          </w:p>
          <w:p w14:paraId="1F79361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5：列出可能原因，逐一测试验证，并给出改进计划</w:t>
            </w:r>
          </w:p>
        </w:tc>
        <w:tc>
          <w:tcPr>
            <w:tcW w:w="1474" w:type="dxa"/>
            <w:vAlign w:val="center"/>
          </w:tcPr>
          <w:p w14:paraId="644C555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7F1E9F7">
            <w:pPr>
              <w:spacing w:line="240" w:lineRule="auto"/>
            </w:pPr>
          </w:p>
        </w:tc>
      </w:tr>
      <w:tr w14:paraId="3DF2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9E33EE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  <w:p w14:paraId="1B404C6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08C1AF1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开会时被问到一段你没看懂、但是你抄来的代码，你会怎么说？</w:t>
            </w:r>
          </w:p>
          <w:p w14:paraId="614686B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追问：你会装懂糊弄过去吗？</w:t>
            </w:r>
          </w:p>
        </w:tc>
        <w:tc>
          <w:tcPr>
            <w:tcW w:w="850" w:type="dxa"/>
            <w:vAlign w:val="center"/>
          </w:tcPr>
          <w:p w14:paraId="5CC8D37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诚实透明</w:t>
            </w:r>
          </w:p>
        </w:tc>
        <w:tc>
          <w:tcPr>
            <w:tcW w:w="4252" w:type="dxa"/>
            <w:vAlign w:val="center"/>
          </w:tcPr>
          <w:p w14:paraId="2DA507E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1：装懂或含糊带过</w:t>
            </w:r>
          </w:p>
          <w:p w14:paraId="0A3EC37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3：承认不懂，但不跟进</w:t>
            </w:r>
          </w:p>
          <w:p w14:paraId="352F8C3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5：直接说不懂，并说明什么时候弄清楚、怎么弄清楚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1B459C4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39A0175">
            <w:pPr>
              <w:spacing w:line="240" w:lineRule="auto"/>
            </w:pPr>
          </w:p>
        </w:tc>
      </w:tr>
      <w:tr w14:paraId="2399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F4B85A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4252" w:type="dxa"/>
            <w:vAlign w:val="center"/>
          </w:tcPr>
          <w:p w14:paraId="6FCD8AA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电控说你给的数据"根本没法用"，你第一反应是什么？</w:t>
            </w:r>
          </w:p>
          <w:p w14:paraId="79B7E3F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追问：你会说"我这边没问题"吗？</w:t>
            </w:r>
          </w:p>
        </w:tc>
        <w:tc>
          <w:tcPr>
            <w:tcW w:w="850" w:type="dxa"/>
            <w:vAlign w:val="center"/>
          </w:tcPr>
          <w:p w14:paraId="5A90102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76714CC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1：直接说不是我的问题</w:t>
            </w:r>
          </w:p>
          <w:p w14:paraId="3CAAFD2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3：等对方说清楚再处理</w:t>
            </w:r>
          </w:p>
          <w:p w14:paraId="4FA50D2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5：主动问清现象，一起复现，确定接口标准后调整</w:t>
            </w:r>
          </w:p>
        </w:tc>
        <w:tc>
          <w:tcPr>
            <w:tcW w:w="1474" w:type="dxa"/>
            <w:vAlign w:val="center"/>
          </w:tcPr>
          <w:p w14:paraId="74838D3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A04C4D3">
            <w:pPr>
              <w:spacing w:line="240" w:lineRule="auto"/>
            </w:pPr>
          </w:p>
        </w:tc>
      </w:tr>
      <w:tr w14:paraId="4B24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56A7F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4252" w:type="dxa"/>
            <w:vAlign w:val="center"/>
          </w:tcPr>
          <w:p w14:paraId="0873C52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你答应一周做完一个功能，第五天发现做不完，你会怎么做？</w:t>
            </w:r>
          </w:p>
          <w:p w14:paraId="116850C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追问：你会拖到开会再说吗？</w:t>
            </w:r>
          </w:p>
        </w:tc>
        <w:tc>
          <w:tcPr>
            <w:tcW w:w="850" w:type="dxa"/>
            <w:vAlign w:val="center"/>
          </w:tcPr>
          <w:p w14:paraId="38B8AC9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67759BD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1：拖到开会或截止才说</w:t>
            </w:r>
          </w:p>
          <w:p w14:paraId="60DD88F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3：最后一天才说</w:t>
            </w:r>
          </w:p>
          <w:p w14:paraId="4FB72F1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5：当天说明进度和卡点，给出新时间或缩小范围的方案</w:t>
            </w:r>
          </w:p>
        </w:tc>
        <w:tc>
          <w:tcPr>
            <w:tcW w:w="1474" w:type="dxa"/>
            <w:vAlign w:val="center"/>
          </w:tcPr>
          <w:p w14:paraId="6DEDB0B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610C8FBA">
            <w:pPr>
              <w:spacing w:line="240" w:lineRule="auto"/>
            </w:pPr>
          </w:p>
        </w:tc>
      </w:tr>
      <w:tr w14:paraId="006A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A50FE7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w="4252" w:type="dxa"/>
            <w:vAlign w:val="center"/>
          </w:tcPr>
          <w:p w14:paraId="3859EF5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一个老方法比你想试的新方法更稳，你还坚持新方法吗？</w:t>
            </w:r>
          </w:p>
          <w:p w14:paraId="53C2B80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追问：你怎么判断哪个更好？</w:t>
            </w:r>
          </w:p>
        </w:tc>
        <w:tc>
          <w:tcPr>
            <w:tcW w:w="850" w:type="dxa"/>
            <w:vAlign w:val="center"/>
          </w:tcPr>
          <w:p w14:paraId="541035A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团队目标</w:t>
            </w:r>
          </w:p>
        </w:tc>
        <w:tc>
          <w:tcPr>
            <w:tcW w:w="4252" w:type="dxa"/>
            <w:vAlign w:val="center"/>
          </w:tcPr>
          <w:p w14:paraId="06AE996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1：坚持新的，只因为更"酷"</w:t>
            </w:r>
          </w:p>
          <w:p w14:paraId="1B15442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3：犹豫，说不出判断依据</w:t>
            </w:r>
          </w:p>
          <w:p w14:paraId="5339084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5：以稳定和效果为准，用测试对比做决定</w:t>
            </w:r>
          </w:p>
        </w:tc>
        <w:tc>
          <w:tcPr>
            <w:tcW w:w="1474" w:type="dxa"/>
            <w:vAlign w:val="center"/>
          </w:tcPr>
          <w:p w14:paraId="5C16DD0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635121B">
            <w:pPr>
              <w:spacing w:line="240" w:lineRule="auto"/>
            </w:pPr>
          </w:p>
        </w:tc>
      </w:tr>
      <w:tr w14:paraId="24C7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A87970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  <w:p w14:paraId="4F7128C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1440CB1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赛前一天你想到一个改进，但没时间测试，要不要上车？</w:t>
            </w:r>
          </w:p>
          <w:p w14:paraId="4CB0D20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追问：如果队长说"你自己决定"呢？</w:t>
            </w:r>
          </w:p>
        </w:tc>
        <w:tc>
          <w:tcPr>
            <w:tcW w:w="850" w:type="dxa"/>
            <w:vAlign w:val="center"/>
          </w:tcPr>
          <w:p w14:paraId="170ADB2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严谨安全</w:t>
            </w:r>
          </w:p>
        </w:tc>
        <w:tc>
          <w:tcPr>
            <w:tcW w:w="4252" w:type="dxa"/>
            <w:vAlign w:val="center"/>
          </w:tcPr>
          <w:p w14:paraId="22A8D25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1：自信直接上</w:t>
            </w:r>
          </w:p>
          <w:p w14:paraId="360A835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3：犹豫，看情况</w:t>
            </w:r>
          </w:p>
          <w:p w14:paraId="445CA8C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5：不上或只作为备用方案，并说明风险和理由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23886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54AA455">
            <w:pPr>
              <w:spacing w:line="240" w:lineRule="auto"/>
            </w:pPr>
          </w:p>
        </w:tc>
      </w:tr>
      <w:tr w14:paraId="1A9A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0D1C35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4252" w:type="dxa"/>
            <w:vAlign w:val="center"/>
          </w:tcPr>
          <w:p w14:paraId="682509B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比赛输了，你负责的部分表现不好，复盘时你会怎么说？</w:t>
            </w:r>
          </w:p>
          <w:p w14:paraId="402720F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追问：你会提运气吗？</w:t>
            </w:r>
          </w:p>
        </w:tc>
        <w:tc>
          <w:tcPr>
            <w:tcW w:w="850" w:type="dxa"/>
            <w:vAlign w:val="center"/>
          </w:tcPr>
          <w:p w14:paraId="1DE0057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693F6D8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1：找借口、怪运气或怪别人</w:t>
            </w:r>
          </w:p>
          <w:p w14:paraId="15CE170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3：承认，但分析很浅</w:t>
            </w:r>
          </w:p>
          <w:p w14:paraId="16DA8ED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5：具体说出问题和原因，给出改进措施和验证方法</w:t>
            </w:r>
          </w:p>
        </w:tc>
        <w:tc>
          <w:tcPr>
            <w:tcW w:w="1474" w:type="dxa"/>
            <w:vAlign w:val="center"/>
          </w:tcPr>
          <w:p w14:paraId="75E5E1F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1C0FA90">
            <w:pPr>
              <w:spacing w:line="240" w:lineRule="auto"/>
            </w:pPr>
          </w:p>
        </w:tc>
      </w:tr>
      <w:tr w14:paraId="17C5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5FD4AA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  <w:p w14:paraId="1AE079A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0F609A62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你来队里真实的目的是什么？比赛、简历、保研还是兴趣？和团队需要冲突时怎么办？</w:t>
            </w:r>
          </w:p>
          <w:p w14:paraId="10FA4F4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追问：举一个你为集体放弃个人利益的例子</w:t>
            </w:r>
          </w:p>
        </w:tc>
        <w:tc>
          <w:tcPr>
            <w:tcW w:w="850" w:type="dxa"/>
            <w:vAlign w:val="center"/>
          </w:tcPr>
          <w:p w14:paraId="78BE147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650F82C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1：不坦诚，或明显只为个人利益</w:t>
            </w:r>
          </w:p>
          <w:p w14:paraId="6AAB3A8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3：坦诚，但没想过冲突怎么处理</w:t>
            </w:r>
          </w:p>
          <w:p w14:paraId="4C8107A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5：坦诚说出动机，并能说出和团队目标的对齐方式</w:t>
            </w:r>
          </w:p>
        </w:tc>
        <w:tc>
          <w:tcPr>
            <w:tcW w:w="1474" w:type="dxa"/>
            <w:vAlign w:val="center"/>
          </w:tcPr>
          <w:p w14:paraId="6F90A07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14FE6CC">
            <w:pPr>
              <w:spacing w:line="240" w:lineRule="auto"/>
            </w:pPr>
          </w:p>
        </w:tc>
      </w:tr>
    </w:tbl>
    <w:p w14:paraId="55312627">
      <w:pPr>
        <w:spacing w:before="80"/>
      </w:pP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1247"/>
        <w:gridCol w:w="2381"/>
        <w:gridCol w:w="1247"/>
        <w:gridCol w:w="5159"/>
      </w:tblGrid>
      <w:tr w14:paraId="0CB7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14E7408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通用题合计</w:t>
            </w:r>
          </w:p>
        </w:tc>
        <w:tc>
          <w:tcPr>
            <w:tcW w:w="2891" w:type="dxa"/>
            <w:vAlign w:val="center"/>
          </w:tcPr>
          <w:p w14:paraId="5C7A0CF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25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29EB8A6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专项题合计</w:t>
            </w:r>
          </w:p>
        </w:tc>
        <w:tc>
          <w:tcPr>
            <w:tcW w:w="2381" w:type="dxa"/>
            <w:vAlign w:val="center"/>
          </w:tcPr>
          <w:p w14:paraId="2C9E49F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＿＿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3579D3F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总均分</w:t>
            </w:r>
          </w:p>
        </w:tc>
        <w:tc>
          <w:tcPr>
            <w:tcW w:w="5159" w:type="dxa"/>
            <w:vAlign w:val="center"/>
          </w:tcPr>
          <w:p w14:paraId="4A47D8B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＿＿＿</w:t>
            </w:r>
          </w:p>
        </w:tc>
      </w:tr>
      <w:tr w14:paraId="1135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7A0004F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红线触发</w:t>
            </w:r>
          </w:p>
        </w:tc>
        <w:tc>
          <w:tcPr>
            <w:tcW w:w="2891" w:type="dxa"/>
            <w:vAlign w:val="center"/>
          </w:tcPr>
          <w:p w14:paraId="70797CC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否   □ 是（题号：＿＿）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581342D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必问漏问</w:t>
            </w:r>
          </w:p>
        </w:tc>
        <w:tc>
          <w:tcPr>
            <w:tcW w:w="2381" w:type="dxa"/>
            <w:vAlign w:val="center"/>
          </w:tcPr>
          <w:p w14:paraId="54ECEBC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无   □ 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7A95D33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建议岗位</w:t>
            </w:r>
          </w:p>
        </w:tc>
        <w:tc>
          <w:tcPr>
            <w:tcW w:w="5159" w:type="dxa"/>
            <w:vAlign w:val="center"/>
          </w:tcPr>
          <w:p w14:paraId="7646B206">
            <w:pPr>
              <w:spacing w:line="240" w:lineRule="auto"/>
            </w:pPr>
          </w:p>
        </w:tc>
      </w:tr>
      <w:tr w14:paraId="6E32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4D2979C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w="12925" w:type="dxa"/>
            <w:gridSpan w:val="5"/>
            <w:vAlign w:val="center"/>
          </w:tcPr>
          <w:p w14:paraId="7977650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强烈推荐(≥4.0)   □ 推荐录取(3.2–3.9)   □ 待定/二面(2.5–3.1)   □ 不推荐(&lt;2.5)   □ 否决（红线）</w:t>
            </w:r>
          </w:p>
        </w:tc>
      </w:tr>
      <w:tr w14:paraId="7EF3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4172" w:type="dxa"/>
            <w:gridSpan w:val="6"/>
          </w:tcPr>
          <w:p w14:paraId="04D38BDF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面试官总评（亮点 / 顾虑）：</w:t>
            </w:r>
          </w:p>
          <w:p w14:paraId="18BA7B6B">
            <w:pPr>
              <w:spacing w:line="240" w:lineRule="auto"/>
            </w:pPr>
          </w:p>
          <w:p w14:paraId="7DF952E6">
            <w:pPr>
              <w:spacing w:line="240" w:lineRule="auto"/>
            </w:pPr>
          </w:p>
          <w:p w14:paraId="6A725D2B">
            <w:pPr>
              <w:spacing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面试官签字：＿＿＿＿＿＿＿＿</w:t>
            </w:r>
          </w:p>
        </w:tc>
      </w:tr>
    </w:tbl>
    <w:p w14:paraId="3B62B5F2">
      <w:r>
        <w:br w:type="page"/>
      </w:r>
    </w:p>
    <w:p w14:paraId="71F751B1">
      <w:pPr>
        <w:jc w:val="center"/>
      </w:pPr>
      <w:r>
        <w:rPr>
          <w:b/>
          <w:color w:val="1F3864"/>
          <w:sz w:val="30"/>
        </w:rPr>
        <w:t>RoboMaster 战队招新面试评分表 · 运营组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1247"/>
        <w:gridCol w:w="2381"/>
        <w:gridCol w:w="1020"/>
        <w:gridCol w:w="2381"/>
        <w:gridCol w:w="850"/>
        <w:gridCol w:w="2891"/>
      </w:tblGrid>
      <w:tr w14:paraId="1FD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0" w:type="dxa"/>
            <w:shd w:val="clear" w:color="auto" w:fill="D9E1F2"/>
            <w:vAlign w:val="center"/>
          </w:tcPr>
          <w:p w14:paraId="310ABB0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1" w:type="dxa"/>
            <w:vAlign w:val="center"/>
          </w:tcPr>
          <w:p w14:paraId="28F27BE1">
            <w:pPr>
              <w:spacing w:line="240" w:lineRule="auto"/>
            </w:pPr>
          </w:p>
        </w:tc>
        <w:tc>
          <w:tcPr>
            <w:tcW w:w="1247" w:type="dxa"/>
            <w:shd w:val="clear" w:color="auto" w:fill="D9E1F2"/>
            <w:vAlign w:val="center"/>
          </w:tcPr>
          <w:p w14:paraId="318D1F0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年级/专业</w:t>
            </w:r>
          </w:p>
        </w:tc>
        <w:tc>
          <w:tcPr>
            <w:tcW w:w="2381" w:type="dxa"/>
            <w:vAlign w:val="center"/>
          </w:tcPr>
          <w:p w14:paraId="7BF732DF">
            <w:pPr>
              <w:spacing w:line="240" w:lineRule="auto"/>
            </w:pPr>
          </w:p>
        </w:tc>
        <w:tc>
          <w:tcPr>
            <w:tcW w:w="1020" w:type="dxa"/>
            <w:shd w:val="clear" w:color="auto" w:fill="D9E1F2"/>
            <w:vAlign w:val="center"/>
          </w:tcPr>
          <w:p w14:paraId="51D0764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面试官</w:t>
            </w:r>
          </w:p>
        </w:tc>
        <w:tc>
          <w:tcPr>
            <w:tcW w:w="2381" w:type="dxa"/>
            <w:vAlign w:val="center"/>
          </w:tcPr>
          <w:p w14:paraId="06171EE9">
            <w:pPr>
              <w:spacing w:line="240" w:lineRule="auto"/>
            </w:pPr>
          </w:p>
        </w:tc>
        <w:tc>
          <w:tcPr>
            <w:tcW w:w="850" w:type="dxa"/>
            <w:shd w:val="clear" w:color="auto" w:fill="D9E1F2"/>
            <w:vAlign w:val="center"/>
          </w:tcPr>
          <w:p w14:paraId="68C9BA0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891" w:type="dxa"/>
            <w:vAlign w:val="center"/>
          </w:tcPr>
          <w:p w14:paraId="032B7136">
            <w:pPr>
              <w:spacing w:line="240" w:lineRule="auto"/>
            </w:pPr>
          </w:p>
        </w:tc>
      </w:tr>
    </w:tbl>
    <w:p w14:paraId="2FAC6DE2">
      <w:pPr>
        <w:spacing w:before="60" w:after="60"/>
      </w:pPr>
      <w:r>
        <w:rPr>
          <w:i/>
          <w:color w:val="595959"/>
          <w:sz w:val="17"/>
        </w:rPr>
        <w:t>圈选分数 1–5 ｜ ★=必问 ｜ ⚠=红线题，打 1 分直接否决 ｜ 统一追问：真实例子？具体做了什么？结果？重来怎么改？</w:t>
      </w: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252"/>
        <w:gridCol w:w="850"/>
        <w:gridCol w:w="4252"/>
        <w:gridCol w:w="1474"/>
        <w:gridCol w:w="2664"/>
      </w:tblGrid>
      <w:tr w14:paraId="5EAC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3766FB8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4252" w:type="dxa"/>
            <w:shd w:val="clear" w:color="auto" w:fill="1F3864"/>
          </w:tcPr>
          <w:p w14:paraId="01B2406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 / 追问</w:t>
            </w:r>
          </w:p>
        </w:tc>
        <w:tc>
          <w:tcPr>
            <w:tcW w:w="850" w:type="dxa"/>
            <w:shd w:val="clear" w:color="auto" w:fill="1F3864"/>
          </w:tcPr>
          <w:p w14:paraId="200F634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4252" w:type="dxa"/>
            <w:shd w:val="clear" w:color="auto" w:fill="1F3864"/>
          </w:tcPr>
          <w:p w14:paraId="60E1776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评分锚点（1 / 3 / 5 分）</w:t>
            </w:r>
          </w:p>
        </w:tc>
        <w:tc>
          <w:tcPr>
            <w:tcW w:w="1474" w:type="dxa"/>
            <w:shd w:val="clear" w:color="auto" w:fill="1F3864"/>
          </w:tcPr>
          <w:p w14:paraId="273DEE3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</w:t>
            </w:r>
          </w:p>
        </w:tc>
        <w:tc>
          <w:tcPr>
            <w:tcW w:w="2665" w:type="dxa"/>
            <w:shd w:val="clear" w:color="auto" w:fill="1F3864"/>
          </w:tcPr>
          <w:p w14:paraId="60702B9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记录（关键原话）</w:t>
            </w:r>
          </w:p>
        </w:tc>
      </w:tr>
      <w:tr w14:paraId="74B8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4D019D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C1</w:t>
            </w:r>
          </w:p>
          <w:p w14:paraId="726C1EB5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30D43C1B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你为什么想进 RM 战队？你了解这个组平时具体做什么吗？从哪了解的？</w:t>
            </w:r>
          </w:p>
          <w:p w14:paraId="338F3DD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追问：如果进来第一个月只让你打杂、搬东西，你还来吗？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C0413E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77C3BF3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1：只图奖项/简历/觉得酷，说不出组里做什么；一听打杂就失望</w:t>
            </w:r>
          </w:p>
          <w:p w14:paraId="4B92F97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3：有兴趣，但对日常工作了解模糊</w:t>
            </w:r>
          </w:p>
          <w:p w14:paraId="1296089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5：了解真实日常（含打杂、熬夜、重复劳动），动机具体且能接受</w:t>
            </w:r>
          </w:p>
        </w:tc>
        <w:tc>
          <w:tcPr>
            <w:tcW w:w="1474" w:type="dxa"/>
            <w:vAlign w:val="center"/>
          </w:tcPr>
          <w:p w14:paraId="7D3BD3E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3E577F61">
            <w:pPr>
              <w:spacing w:line="240" w:lineRule="auto"/>
            </w:pPr>
          </w:p>
        </w:tc>
      </w:tr>
      <w:tr w14:paraId="611E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DFCD81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C2</w:t>
            </w:r>
          </w:p>
          <w:p w14:paraId="282A1B9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24F0BA9A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你每周能稳定投入多少小时？期末周、课设周怎么办？</w:t>
            </w:r>
          </w:p>
          <w:p w14:paraId="414F754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追问：这个数字你以前在哪件事上做到过？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29A1B6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54F13BD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1："看情况""尽量"，给不出数字</w:t>
            </w:r>
          </w:p>
          <w:p w14:paraId="738184B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3：给了数字，但没考虑冲突期</w:t>
            </w:r>
          </w:p>
          <w:p w14:paraId="5AAA462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5：数字具体到时段，主动说明冲突期并给出提前沟通方案</w:t>
            </w:r>
          </w:p>
        </w:tc>
        <w:tc>
          <w:tcPr>
            <w:tcW w:w="1474" w:type="dxa"/>
            <w:vAlign w:val="center"/>
          </w:tcPr>
          <w:p w14:paraId="0B2D744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5FA67E8C">
            <w:pPr>
              <w:spacing w:line="240" w:lineRule="auto"/>
            </w:pPr>
          </w:p>
        </w:tc>
      </w:tr>
      <w:tr w14:paraId="742F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763132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C3</w:t>
            </w:r>
          </w:p>
          <w:p w14:paraId="54B08F1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3080ECC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讲一次你搞砸事情的经历：什么时候告诉别人的？后来怎么补救的？</w:t>
            </w:r>
          </w:p>
          <w:p w14:paraId="7955CC3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追问：如果重来，你会在哪个时间点说？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DFF358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049E5AC5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1：说不出例子，或全程推给别人/客观原因</w:t>
            </w:r>
          </w:p>
          <w:p w14:paraId="299835C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3：有例子，但轻描淡写，补救不具体</w:t>
            </w:r>
          </w:p>
          <w:p w14:paraId="110876C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5：主动坦白、补救具体，并形成了防止再犯的习惯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D4812E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5D321CE5">
            <w:pPr>
              <w:spacing w:line="240" w:lineRule="auto"/>
            </w:pPr>
          </w:p>
        </w:tc>
      </w:tr>
      <w:tr w14:paraId="479A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30E8519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C4</w:t>
            </w:r>
          </w:p>
        </w:tc>
        <w:tc>
          <w:tcPr>
            <w:tcW w:w="4252" w:type="dxa"/>
            <w:vAlign w:val="center"/>
          </w:tcPr>
          <w:p w14:paraId="127DB10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你最受不了团队里哪种人？如果队友觉得你就是那种人，你怎么办？</w:t>
            </w:r>
          </w:p>
          <w:p w14:paraId="633A510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追问：你身上最可能让队友不舒服的一点是什么？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7CA5CC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5A7E965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1：只批评别人，完全不自省</w:t>
            </w:r>
          </w:p>
          <w:p w14:paraId="6D517B1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3：能说出缺点，但很泛（如"太认真"）</w:t>
            </w:r>
          </w:p>
          <w:p w14:paraId="6D9C818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5：能真实说出自身短板，并说出正在怎么改</w:t>
            </w:r>
          </w:p>
        </w:tc>
        <w:tc>
          <w:tcPr>
            <w:tcW w:w="1474" w:type="dxa"/>
            <w:vAlign w:val="center"/>
          </w:tcPr>
          <w:p w14:paraId="1199C01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F6DFEE3">
            <w:pPr>
              <w:spacing w:line="240" w:lineRule="auto"/>
            </w:pPr>
          </w:p>
        </w:tc>
      </w:tr>
      <w:tr w14:paraId="1AE3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5E89F25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C5</w:t>
            </w:r>
          </w:p>
        </w:tc>
        <w:tc>
          <w:tcPr>
            <w:tcW w:w="4252" w:type="dxa"/>
            <w:vAlign w:val="center"/>
          </w:tcPr>
          <w:p w14:paraId="3A13447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如果今天没通过，你觉得最可能的原因是什么？</w:t>
            </w:r>
          </w:p>
          <w:p w14:paraId="45BC73C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追问：那你打算怎么改？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9E4447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625ED65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1：归因于面试官/运气，或说不知道</w:t>
            </w:r>
          </w:p>
          <w:p w14:paraId="4EF61FB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3：能说出一点，但没有改进行动</w:t>
            </w:r>
          </w:p>
          <w:p w14:paraId="5B68CEC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5：客观分析自身不足，并给出具体改进计划</w:t>
            </w:r>
          </w:p>
        </w:tc>
        <w:tc>
          <w:tcPr>
            <w:tcW w:w="1474" w:type="dxa"/>
            <w:vAlign w:val="center"/>
          </w:tcPr>
          <w:p w14:paraId="7D786FE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D3CBB07">
            <w:pPr>
              <w:spacing w:line="240" w:lineRule="auto"/>
            </w:pPr>
          </w:p>
        </w:tc>
      </w:tr>
      <w:tr w14:paraId="47F60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B61B47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  <w:p w14:paraId="0DEE2C9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1F4D6E82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你不做技术，为什么觉得运营对战队有价值？别人说你是打杂的，你怎么回应？</w:t>
            </w:r>
          </w:p>
          <w:p w14:paraId="725CB4E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追问：你能用一句话向你妈解释 RoboMaster 是什么吗？</w:t>
            </w:r>
          </w:p>
        </w:tc>
        <w:tc>
          <w:tcPr>
            <w:tcW w:w="850" w:type="dxa"/>
            <w:vAlign w:val="center"/>
          </w:tcPr>
          <w:p w14:paraId="027FE74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动机</w:t>
            </w:r>
          </w:p>
        </w:tc>
        <w:tc>
          <w:tcPr>
            <w:tcW w:w="4252" w:type="dxa"/>
            <w:vAlign w:val="center"/>
          </w:tcPr>
          <w:p w14:paraId="544190E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1：说不出价值，或被说打杂就动摇</w:t>
            </w:r>
          </w:p>
          <w:p w14:paraId="1FDC0D2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3：知道发推文、拉赞助，但理解浅</w:t>
            </w:r>
          </w:p>
          <w:p w14:paraId="6AF40194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5：能说出运营让战队有钱、有人、有影响力，并用结果回应质疑</w:t>
            </w:r>
          </w:p>
        </w:tc>
        <w:tc>
          <w:tcPr>
            <w:tcW w:w="1474" w:type="dxa"/>
            <w:vAlign w:val="center"/>
          </w:tcPr>
          <w:p w14:paraId="0A9DC5F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27E552B2">
            <w:pPr>
              <w:spacing w:line="240" w:lineRule="auto"/>
            </w:pPr>
          </w:p>
        </w:tc>
      </w:tr>
      <w:tr w14:paraId="4D61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3DC92A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  <w:p w14:paraId="024E193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3489945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拉赞助被拒绝五次，第六次你会改什么？</w:t>
            </w:r>
          </w:p>
          <w:p w14:paraId="032E20B0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追问：你会去问对方为什么拒绝吗？</w:t>
            </w:r>
          </w:p>
        </w:tc>
        <w:tc>
          <w:tcPr>
            <w:tcW w:w="850" w:type="dxa"/>
            <w:vAlign w:val="center"/>
          </w:tcPr>
          <w:p w14:paraId="1EB3889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7D5867B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1：放弃，或怪对方没眼光</w:t>
            </w:r>
          </w:p>
          <w:p w14:paraId="5530229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3：继续，但方法不变</w:t>
            </w:r>
          </w:p>
          <w:p w14:paraId="541C494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5：复盘拒绝原因，调整对象、话术和方案</w:t>
            </w:r>
          </w:p>
        </w:tc>
        <w:tc>
          <w:tcPr>
            <w:tcW w:w="1474" w:type="dxa"/>
            <w:vAlign w:val="center"/>
          </w:tcPr>
          <w:p w14:paraId="3EE1049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F99C8B9">
            <w:pPr>
              <w:spacing w:line="240" w:lineRule="auto"/>
            </w:pPr>
          </w:p>
        </w:tc>
      </w:tr>
      <w:tr w14:paraId="12FE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E2830D0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w="4252" w:type="dxa"/>
            <w:vAlign w:val="center"/>
          </w:tcPr>
          <w:p w14:paraId="3F05370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推文发出去后发现写错了，已经被转发，你怎么处理？</w:t>
            </w:r>
          </w:p>
          <w:p w14:paraId="2305A3D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追问：你会悄悄删掉吗？</w:t>
            </w:r>
          </w:p>
        </w:tc>
        <w:tc>
          <w:tcPr>
            <w:tcW w:w="850" w:type="dxa"/>
            <w:vAlign w:val="center"/>
          </w:tcPr>
          <w:p w14:paraId="3B4C9DC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担责</w:t>
            </w:r>
          </w:p>
        </w:tc>
        <w:tc>
          <w:tcPr>
            <w:tcW w:w="4252" w:type="dxa"/>
            <w:vAlign w:val="center"/>
          </w:tcPr>
          <w:p w14:paraId="08543E7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1：悄悄删掉当没发生</w:t>
            </w:r>
          </w:p>
          <w:p w14:paraId="0D33491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3：会改，但不说明</w:t>
            </w:r>
          </w:p>
          <w:p w14:paraId="6F30EE0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5：立刻上报，及时更正说明，事后加审核流程</w:t>
            </w:r>
          </w:p>
        </w:tc>
        <w:tc>
          <w:tcPr>
            <w:tcW w:w="1474" w:type="dxa"/>
            <w:vAlign w:val="center"/>
          </w:tcPr>
          <w:p w14:paraId="730FA7F9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B713824">
            <w:pPr>
              <w:spacing w:line="240" w:lineRule="auto"/>
            </w:pPr>
          </w:p>
        </w:tc>
      </w:tr>
      <w:tr w14:paraId="1996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6A7005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4252" w:type="dxa"/>
            <w:vAlign w:val="center"/>
          </w:tcPr>
          <w:p w14:paraId="1231DCE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技术组队员说"在忙，没空让你拍"，你怎么拿到素材？</w:t>
            </w:r>
          </w:p>
          <w:p w14:paraId="27B853E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追问：你会背后吐槽他们吗？</w:t>
            </w:r>
          </w:p>
        </w:tc>
        <w:tc>
          <w:tcPr>
            <w:tcW w:w="850" w:type="dxa"/>
            <w:vAlign w:val="center"/>
          </w:tcPr>
          <w:p w14:paraId="54B97B5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协作沟通</w:t>
            </w:r>
          </w:p>
        </w:tc>
        <w:tc>
          <w:tcPr>
            <w:tcW w:w="4252" w:type="dxa"/>
            <w:vAlign w:val="center"/>
          </w:tcPr>
          <w:p w14:paraId="2CA1622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1：抱怨或背后吐槽</w:t>
            </w:r>
          </w:p>
          <w:p w14:paraId="7A7A29AE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3：硬等对方有空</w:t>
            </w:r>
          </w:p>
          <w:p w14:paraId="0518D5C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5：提前约时间、不打扰地拍，主动了解他们在做什么</w:t>
            </w:r>
          </w:p>
        </w:tc>
        <w:tc>
          <w:tcPr>
            <w:tcW w:w="1474" w:type="dxa"/>
            <w:vAlign w:val="center"/>
          </w:tcPr>
          <w:p w14:paraId="6BAE7B0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85FF2F9">
            <w:pPr>
              <w:spacing w:line="240" w:lineRule="auto"/>
            </w:pPr>
          </w:p>
        </w:tc>
      </w:tr>
      <w:tr w14:paraId="2EF3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A20A567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  <w:p w14:paraId="3872066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0E2114A3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账目对不上差了 300 块，你可以自己悄悄补上没人发现，你会怎么做？</w:t>
            </w:r>
          </w:p>
          <w:p w14:paraId="62F7D4D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追问：如果是你自己记错的呢？</w:t>
            </w:r>
          </w:p>
        </w:tc>
        <w:tc>
          <w:tcPr>
            <w:tcW w:w="850" w:type="dxa"/>
            <w:vAlign w:val="center"/>
          </w:tcPr>
          <w:p w14:paraId="2DED09B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诚实透明</w:t>
            </w:r>
          </w:p>
        </w:tc>
        <w:tc>
          <w:tcPr>
            <w:tcW w:w="4252" w:type="dxa"/>
            <w:vAlign w:val="center"/>
          </w:tcPr>
          <w:p w14:paraId="3F51802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1：悄悄补上或改账</w:t>
            </w:r>
          </w:p>
          <w:p w14:paraId="39B4B7A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3：会说，但想先自己查清</w:t>
            </w:r>
          </w:p>
          <w:p w14:paraId="482103C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5：立刻上报，一起查原因，补全流程和凭证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46DED53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11576983">
            <w:pPr>
              <w:spacing w:line="240" w:lineRule="auto"/>
            </w:pPr>
          </w:p>
        </w:tc>
      </w:tr>
      <w:tr w14:paraId="28E1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3E463EF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4252" w:type="dxa"/>
            <w:vAlign w:val="center"/>
          </w:tcPr>
          <w:p w14:paraId="3BA2607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你忘了回赞助商的邮件，对方不满意了，你怎么补救？</w:t>
            </w:r>
          </w:p>
          <w:p w14:paraId="7859279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追问：以后怎么保证不再忘？</w:t>
            </w:r>
          </w:p>
        </w:tc>
        <w:tc>
          <w:tcPr>
            <w:tcW w:w="850" w:type="dxa"/>
            <w:vAlign w:val="center"/>
          </w:tcPr>
          <w:p w14:paraId="5E2534C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承诺守时</w:t>
            </w:r>
          </w:p>
        </w:tc>
        <w:tc>
          <w:tcPr>
            <w:tcW w:w="4252" w:type="dxa"/>
            <w:vAlign w:val="center"/>
          </w:tcPr>
          <w:p w14:paraId="7495353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1：找借口，或等别人处理</w:t>
            </w:r>
          </w:p>
          <w:p w14:paraId="6EF0B4B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3：道歉，但没有后续机制</w:t>
            </w:r>
          </w:p>
          <w:p w14:paraId="43D2081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5：主动道歉补救，并建立提醒/对接清单</w:t>
            </w:r>
          </w:p>
        </w:tc>
        <w:tc>
          <w:tcPr>
            <w:tcW w:w="1474" w:type="dxa"/>
            <w:vAlign w:val="center"/>
          </w:tcPr>
          <w:p w14:paraId="62B3802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65137700">
            <w:pPr>
              <w:spacing w:line="240" w:lineRule="auto"/>
            </w:pPr>
          </w:p>
        </w:tc>
      </w:tr>
      <w:tr w14:paraId="635F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1735A6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  <w:p w14:paraId="69EF29B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</w:t>
            </w:r>
          </w:p>
        </w:tc>
        <w:tc>
          <w:tcPr>
            <w:tcW w:w="4252" w:type="dxa"/>
            <w:vAlign w:val="center"/>
          </w:tcPr>
          <w:p w14:paraId="09F4CAE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订饭、搬物资、对账、填表、跑报销，你会觉得低人一等吗？</w:t>
            </w:r>
          </w:p>
          <w:p w14:paraId="411C9E4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追问：你做过最琐碎的一件事是什么？</w:t>
            </w:r>
          </w:p>
        </w:tc>
        <w:tc>
          <w:tcPr>
            <w:tcW w:w="850" w:type="dxa"/>
            <w:vAlign w:val="center"/>
          </w:tcPr>
          <w:p w14:paraId="2ACDB88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做事态度</w:t>
            </w:r>
          </w:p>
        </w:tc>
        <w:tc>
          <w:tcPr>
            <w:tcW w:w="4252" w:type="dxa"/>
            <w:vAlign w:val="center"/>
          </w:tcPr>
          <w:p w14:paraId="681553E3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1：觉得低人一等，不情愿</w:t>
            </w:r>
          </w:p>
          <w:p w14:paraId="02445662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3：愿意做，但有怨言</w:t>
            </w:r>
          </w:p>
          <w:p w14:paraId="7A13C6E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5：理解后勤是战队运转的基础，愿意做好做细</w:t>
            </w:r>
          </w:p>
        </w:tc>
        <w:tc>
          <w:tcPr>
            <w:tcW w:w="1474" w:type="dxa"/>
            <w:vAlign w:val="center"/>
          </w:tcPr>
          <w:p w14:paraId="552DEFD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C6AE3A6">
            <w:pPr>
              <w:spacing w:line="240" w:lineRule="auto"/>
            </w:pPr>
          </w:p>
        </w:tc>
      </w:tr>
      <w:tr w14:paraId="1565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471E5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w="4252" w:type="dxa"/>
            <w:vAlign w:val="center"/>
          </w:tcPr>
          <w:p w14:paraId="7757775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比赛现场住宿、证件、物资同时出问题，你先处理哪个？为什么？</w:t>
            </w:r>
          </w:p>
          <w:p w14:paraId="542B1E6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追问：你会找人帮忙吗？</w:t>
            </w:r>
          </w:p>
        </w:tc>
        <w:tc>
          <w:tcPr>
            <w:tcW w:w="850" w:type="dxa"/>
            <w:vAlign w:val="center"/>
          </w:tcPr>
          <w:p w14:paraId="339816B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抗压复盘</w:t>
            </w:r>
          </w:p>
        </w:tc>
        <w:tc>
          <w:tcPr>
            <w:tcW w:w="4252" w:type="dxa"/>
            <w:vAlign w:val="center"/>
          </w:tcPr>
          <w:p w14:paraId="0DF510E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1：慌乱，说不出顺序</w:t>
            </w:r>
          </w:p>
          <w:p w14:paraId="74473F5F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3：有顺序，但理由不清</w:t>
            </w:r>
          </w:p>
          <w:p w14:paraId="6BFF17D7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5：按影响参赛的程度排序，会分工求助并同步队长</w:t>
            </w:r>
          </w:p>
        </w:tc>
        <w:tc>
          <w:tcPr>
            <w:tcW w:w="1474" w:type="dxa"/>
            <w:vAlign w:val="center"/>
          </w:tcPr>
          <w:p w14:paraId="0B4420B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DD4CEE7">
            <w:pPr>
              <w:spacing w:line="240" w:lineRule="auto"/>
            </w:pPr>
          </w:p>
        </w:tc>
      </w:tr>
      <w:tr w14:paraId="684C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456B85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  <w:p w14:paraId="53A993A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★⚠</w:t>
            </w:r>
          </w:p>
        </w:tc>
        <w:tc>
          <w:tcPr>
            <w:tcW w:w="4252" w:type="dxa"/>
            <w:vAlign w:val="center"/>
          </w:tcPr>
          <w:p w14:paraId="54CECD5D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队长要你对外夸大成绩、隐瞒事故，你会照做吗？</w:t>
            </w:r>
          </w:p>
          <w:p w14:paraId="7CBAAA2A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追问：你的底线在哪？</w:t>
            </w:r>
          </w:p>
        </w:tc>
        <w:tc>
          <w:tcPr>
            <w:tcW w:w="850" w:type="dxa"/>
            <w:vAlign w:val="center"/>
          </w:tcPr>
          <w:p w14:paraId="739B34BB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诚实透明</w:t>
            </w:r>
          </w:p>
        </w:tc>
        <w:tc>
          <w:tcPr>
            <w:tcW w:w="4252" w:type="dxa"/>
            <w:vAlign w:val="center"/>
          </w:tcPr>
          <w:p w14:paraId="0EC418F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1：无条件照做</w:t>
            </w:r>
          </w:p>
          <w:p w14:paraId="09C381F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3：犹豫，说不出底线</w:t>
            </w:r>
          </w:p>
          <w:p w14:paraId="57C95C2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5：能清楚说出底线，用合适方式拒绝并给出替代方案</w:t>
            </w:r>
          </w:p>
        </w:tc>
        <w:tc>
          <w:tcPr>
            <w:tcW w:w="1474" w:type="dxa"/>
            <w:shd w:val="clear" w:color="auto" w:fill="FCE4E4"/>
            <w:vAlign w:val="center"/>
          </w:tcPr>
          <w:p w14:paraId="28277E96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770D4EBC">
            <w:pPr>
              <w:spacing w:line="240" w:lineRule="auto"/>
            </w:pPr>
          </w:p>
        </w:tc>
      </w:tr>
      <w:tr w14:paraId="0FB1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C5953FC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4252" w:type="dxa"/>
            <w:vAlign w:val="center"/>
          </w:tcPr>
          <w:p w14:paraId="434BA82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你离队时，怎么把赞助商联系人、模板、账本交给下一届？</w:t>
            </w:r>
          </w:p>
          <w:p w14:paraId="5D26230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595959"/>
                <w:sz w:val="16"/>
              </w:rPr>
              <w:t>追问：你见过因为交接不好而丢掉的资源吗？</w:t>
            </w:r>
          </w:p>
        </w:tc>
        <w:tc>
          <w:tcPr>
            <w:tcW w:w="850" w:type="dxa"/>
            <w:vAlign w:val="center"/>
          </w:tcPr>
          <w:p w14:paraId="7EE9F60D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传承</w:t>
            </w:r>
          </w:p>
        </w:tc>
        <w:tc>
          <w:tcPr>
            <w:tcW w:w="4252" w:type="dxa"/>
            <w:vAlign w:val="center"/>
          </w:tcPr>
          <w:p w14:paraId="7BDFABC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C00000"/>
                <w:sz w:val="15"/>
              </w:rPr>
              <w:t>1：没想过</w:t>
            </w:r>
          </w:p>
          <w:p w14:paraId="5B7E2341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7F6000"/>
                <w:sz w:val="15"/>
              </w:rPr>
              <w:t>3：会交接，但只靠口头</w:t>
            </w:r>
          </w:p>
          <w:p w14:paraId="417238EB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375623"/>
                <w:sz w:val="15"/>
              </w:rPr>
              <w:t>5：有清单、文档、联系人转介绍，能让下一届直接接手</w:t>
            </w:r>
          </w:p>
        </w:tc>
        <w:tc>
          <w:tcPr>
            <w:tcW w:w="1474" w:type="dxa"/>
            <w:vAlign w:val="center"/>
          </w:tcPr>
          <w:p w14:paraId="6B596BE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1 2 3 4 5</w:t>
            </w:r>
          </w:p>
        </w:tc>
        <w:tc>
          <w:tcPr>
            <w:tcW w:w="2665" w:type="dxa"/>
            <w:vAlign w:val="center"/>
          </w:tcPr>
          <w:p w14:paraId="43A29CA4">
            <w:pPr>
              <w:spacing w:line="240" w:lineRule="auto"/>
            </w:pPr>
          </w:p>
        </w:tc>
      </w:tr>
    </w:tbl>
    <w:p w14:paraId="4032966B">
      <w:pPr>
        <w:spacing w:before="80"/>
      </w:pPr>
    </w:p>
    <w:tbl>
      <w:tblPr>
        <w:tblStyle w:val="33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1247"/>
        <w:gridCol w:w="2381"/>
        <w:gridCol w:w="1247"/>
        <w:gridCol w:w="5159"/>
      </w:tblGrid>
      <w:tr w14:paraId="5E64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362BB4C2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通用题合计</w:t>
            </w:r>
          </w:p>
        </w:tc>
        <w:tc>
          <w:tcPr>
            <w:tcW w:w="2891" w:type="dxa"/>
            <w:vAlign w:val="center"/>
          </w:tcPr>
          <w:p w14:paraId="7B63D026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25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09B9342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专项题合计</w:t>
            </w:r>
          </w:p>
        </w:tc>
        <w:tc>
          <w:tcPr>
            <w:tcW w:w="2381" w:type="dxa"/>
            <w:vAlign w:val="center"/>
          </w:tcPr>
          <w:p w14:paraId="4C757219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 / ＿＿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0A835453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总均分</w:t>
            </w:r>
          </w:p>
        </w:tc>
        <w:tc>
          <w:tcPr>
            <w:tcW w:w="5159" w:type="dxa"/>
            <w:vAlign w:val="center"/>
          </w:tcPr>
          <w:p w14:paraId="232508F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＿＿＿</w:t>
            </w:r>
          </w:p>
        </w:tc>
      </w:tr>
      <w:tr w14:paraId="2789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3400E2E4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红线触发</w:t>
            </w:r>
          </w:p>
        </w:tc>
        <w:tc>
          <w:tcPr>
            <w:tcW w:w="2891" w:type="dxa"/>
            <w:vAlign w:val="center"/>
          </w:tcPr>
          <w:p w14:paraId="1E463AAC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否   □ 是（题号：＿＿）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318B7FB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必问漏问</w:t>
            </w:r>
          </w:p>
        </w:tc>
        <w:tc>
          <w:tcPr>
            <w:tcW w:w="2381" w:type="dxa"/>
            <w:vAlign w:val="center"/>
          </w:tcPr>
          <w:p w14:paraId="26CA1C3D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无   □ 有</w:t>
            </w:r>
          </w:p>
        </w:tc>
        <w:tc>
          <w:tcPr>
            <w:tcW w:w="1247" w:type="dxa"/>
            <w:shd w:val="clear" w:color="auto" w:fill="D9E1F2"/>
            <w:vAlign w:val="center"/>
          </w:tcPr>
          <w:p w14:paraId="37D4E328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建议岗位</w:t>
            </w:r>
          </w:p>
        </w:tc>
        <w:tc>
          <w:tcPr>
            <w:tcW w:w="5159" w:type="dxa"/>
            <w:vAlign w:val="center"/>
          </w:tcPr>
          <w:p w14:paraId="3CD9294D">
            <w:pPr>
              <w:spacing w:line="240" w:lineRule="auto"/>
            </w:pPr>
          </w:p>
        </w:tc>
      </w:tr>
      <w:tr w14:paraId="2297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1F2"/>
            <w:vAlign w:val="center"/>
          </w:tcPr>
          <w:p w14:paraId="1EF823E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w="12925" w:type="dxa"/>
            <w:gridSpan w:val="5"/>
            <w:vAlign w:val="center"/>
          </w:tcPr>
          <w:p w14:paraId="3AC63618"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 强烈推荐(≥4.0)   □ 推荐录取(3.2–3.9)   □ 待定/二面(2.5–3.1)   □ 不推荐(&lt;2.5)   □ 否决（红线）</w:t>
            </w:r>
          </w:p>
        </w:tc>
      </w:tr>
      <w:tr w14:paraId="4671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4172" w:type="dxa"/>
            <w:gridSpan w:val="6"/>
          </w:tcPr>
          <w:p w14:paraId="52159C2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面试官总评（亮点 / 顾虑）：</w:t>
            </w:r>
          </w:p>
          <w:p w14:paraId="7274A053">
            <w:pPr>
              <w:spacing w:line="240" w:lineRule="auto"/>
            </w:pPr>
          </w:p>
          <w:p w14:paraId="22484893">
            <w:pPr>
              <w:spacing w:line="240" w:lineRule="auto"/>
            </w:pPr>
          </w:p>
          <w:p w14:paraId="453313EC">
            <w:pPr>
              <w:spacing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面试官签字：＿＿＿＿＿＿＿＿</w:t>
            </w:r>
          </w:p>
        </w:tc>
      </w:tr>
    </w:tbl>
    <w:p w14:paraId="476FE13B"/>
    <w:sectPr>
      <w:pgSz w:w="16838" w:h="11906" w:orient="landscape"/>
      <w:pgMar w:top="567" w:right="680" w:bottom="567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ree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FreeMono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Free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姚嘉宸</cp:lastModifiedBy>
  <dcterms:modified xsi:type="dcterms:W3CDTF">2026-10-11T14:38:37Z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2891E710B015E003ED2ECB6AF9F47198_42</vt:lpwstr>
  </property>
</Properties>
</file>